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03E41B">
      <w:pPr>
        <w:pStyle w:val="36"/>
      </w:pPr>
      <w:r>
        <w:t>Final Submission Document: JWT Authentication in ASP.NET Core Web API</w:t>
      </w:r>
      <w:bookmarkStart w:id="0" w:name="_GoBack"/>
      <w:bookmarkEnd w:id="0"/>
    </w:p>
    <w:p w14:paraId="0C0959CE">
      <w:pPr>
        <w:pStyle w:val="2"/>
      </w:pPr>
      <w:r>
        <w:t>Task Overview</w:t>
      </w:r>
    </w:p>
    <w:p w14:paraId="0C37CF8E">
      <w:r>
        <w:t>This document contains a full solution to implement JWT-based Authentication and Authorization in an ASP.NET Core Web API.</w:t>
      </w:r>
    </w:p>
    <w:p w14:paraId="21CEBEB9">
      <w:pPr>
        <w:pStyle w:val="2"/>
      </w:pPr>
      <w:r>
        <w:t>Main Goals</w:t>
      </w:r>
    </w:p>
    <w:p w14:paraId="6B2C51B1">
      <w:r>
        <w:t>1. Implement a login endpoint that returns a JWT token.</w:t>
      </w:r>
      <w:r>
        <w:br w:type="textWrapping"/>
      </w:r>
      <w:r>
        <w:t>2. Secure API endpoints using [Authorize].</w:t>
      </w:r>
      <w:r>
        <w:br w:type="textWrapping"/>
      </w:r>
      <w:r>
        <w:t>3. Validate and use the JWT token from a client (e.g., Postman).</w:t>
      </w:r>
    </w:p>
    <w:p w14:paraId="3AB58D96">
      <w:pPr>
        <w:pStyle w:val="2"/>
      </w:pPr>
      <w:r>
        <w:t>Setup &amp; Configuration</w:t>
      </w:r>
    </w:p>
    <w:p w14:paraId="388C9D9D">
      <w:pPr>
        <w:rPr>
          <w:rFonts w:hint="default"/>
        </w:rPr>
      </w:pPr>
      <w:r>
        <w:t>1. Create Project</w:t>
      </w:r>
      <w:r>
        <w:br w:type="textWrapping"/>
      </w:r>
      <w:r>
        <w:rPr>
          <w:rFonts w:hint="default"/>
        </w:rPr>
        <w:t>C:\Users\KIIT01\Downloads&gt;dotnet new webapi -n JwtAuthDemo</w:t>
      </w:r>
    </w:p>
    <w:p w14:paraId="5C5838DE">
      <w:pPr>
        <w:rPr>
          <w:rFonts w:hint="default"/>
        </w:rPr>
      </w:pPr>
      <w:r>
        <w:rPr>
          <w:rFonts w:hint="default"/>
        </w:rPr>
        <w:t>The template "ASP.NET Core Web API" was created successfully.</w:t>
      </w:r>
    </w:p>
    <w:p w14:paraId="76D55758">
      <w:pPr>
        <w:rPr>
          <w:rFonts w:hint="default"/>
        </w:rPr>
      </w:pPr>
    </w:p>
    <w:p w14:paraId="20920684">
      <w:pPr>
        <w:rPr>
          <w:rFonts w:hint="default"/>
        </w:rPr>
      </w:pPr>
      <w:r>
        <w:rPr>
          <w:rFonts w:hint="default"/>
        </w:rPr>
        <w:t>Processing post-creation actions...</w:t>
      </w:r>
    </w:p>
    <w:p w14:paraId="27624A46">
      <w:pPr>
        <w:rPr>
          <w:rFonts w:hint="default"/>
        </w:rPr>
      </w:pPr>
      <w:r>
        <w:rPr>
          <w:rFonts w:hint="default"/>
        </w:rPr>
        <w:t>Restoring C:\Users\KIIT01\Downloads\JwtAuthDemo\JwtAuthDemo.csproj:</w:t>
      </w:r>
    </w:p>
    <w:p w14:paraId="4438F1B7">
      <w:pPr>
        <w:rPr>
          <w:rFonts w:hint="default"/>
        </w:rPr>
      </w:pPr>
      <w:r>
        <w:rPr>
          <w:rFonts w:hint="default"/>
        </w:rPr>
        <w:t>Restore succeeded.</w:t>
      </w:r>
    </w:p>
    <w:p w14:paraId="4D67AE5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br w:type="textWrapping"/>
      </w:r>
      <w:r>
        <w:br w:type="textWrapping"/>
      </w:r>
      <w:r>
        <w:t>2. Install NuGet Package</w:t>
      </w:r>
      <w:r>
        <w:br w:type="textWrapping"/>
      </w:r>
      <w:r>
        <w:rPr>
          <w:rFonts w:hint="default"/>
        </w:rPr>
        <w:t>PS C:\Users\KIIT01\Downloads\JwtAuthDemo&gt; dotnet add package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Microsoft.AspNetCore.Authentication.JwtBearer</w:t>
      </w:r>
      <w:r>
        <w:br w:type="textWrapping"/>
      </w:r>
      <w:r>
        <w:br w:type="textWrapping"/>
      </w:r>
      <w:r>
        <w:t>3. Update appsettings.json</w:t>
      </w:r>
      <w:r>
        <w:br w:type="textWrapping"/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</w:t>
      </w:r>
    </w:p>
    <w:p w14:paraId="1824FF1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"Jwt"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 {</w:t>
      </w:r>
    </w:p>
    <w:p w14:paraId="693EF8A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"Key"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"ThisIsASecretKeyForJwtToken1234567"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</w:p>
    <w:p w14:paraId="4C0D170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"Issuer"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"MyAuthServer"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2F657E4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"Audience"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"MyApiUsers"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0474A98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"DurationInMinutes"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60</w:t>
      </w:r>
    </w:p>
    <w:p w14:paraId="3978660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},</w:t>
      </w:r>
    </w:p>
    <w:p w14:paraId="4C7BD16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"Logging"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 {</w:t>
      </w:r>
    </w:p>
    <w:p w14:paraId="0DA452F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"LogLevel"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 {</w:t>
      </w:r>
    </w:p>
    <w:p w14:paraId="52A7D02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"Default"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"Information"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5E5DBD4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"Microsoft.AspNetCore"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"Warning"</w:t>
      </w:r>
    </w:p>
    <w:p w14:paraId="161AC40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}</w:t>
      </w:r>
    </w:p>
    <w:p w14:paraId="1DD7FC7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},</w:t>
      </w:r>
    </w:p>
    <w:p w14:paraId="5EB3817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"AllowedHosts"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"*"</w:t>
      </w:r>
    </w:p>
    <w:p w14:paraId="67FF05D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</w:t>
      </w:r>
    </w:p>
    <w:p w14:paraId="6E05A436"/>
    <w:p w14:paraId="069393B7">
      <w:pPr>
        <w:pStyle w:val="2"/>
      </w:pPr>
      <w:r>
        <w:t>Program.cs</w:t>
      </w:r>
    </w:p>
    <w:p w14:paraId="04B1874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Microsoft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AspNetCore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Authentication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JwtBearer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7A85777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Microsoft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IdentityModel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Tokens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6001BB4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36E140A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747FC83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WebApplication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CreateBuilder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3924F16D">
      <w:pPr>
        <w:keepNext w:val="0"/>
        <w:keepLines w:val="0"/>
        <w:widowControl/>
        <w:suppressLineNumbers w:val="0"/>
        <w:jc w:val="left"/>
      </w:pPr>
    </w:p>
    <w:p w14:paraId="5DBF3EB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AddControllers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();</w:t>
      </w:r>
    </w:p>
    <w:p w14:paraId="669411E5">
      <w:pPr>
        <w:keepNext w:val="0"/>
        <w:keepLines w:val="0"/>
        <w:widowControl/>
        <w:suppressLineNumbers w:val="0"/>
        <w:jc w:val="left"/>
      </w:pPr>
    </w:p>
    <w:p w14:paraId="48FBCF5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// 🔐 Add Authentication</w:t>
      </w:r>
    </w:p>
    <w:p w14:paraId="4C03ADB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AddAuthentication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"Bearer"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30C5DAF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AddJwtBearer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"Bearer"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options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=&gt;</w:t>
      </w:r>
    </w:p>
    <w:p w14:paraId="4597024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{</w:t>
      </w:r>
    </w:p>
    <w:p w14:paraId="2002821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options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TokenValidationParameters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TokenValidationParameters</w:t>
      </w:r>
    </w:p>
    <w:p w14:paraId="311605F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{</w:t>
      </w:r>
    </w:p>
    <w:p w14:paraId="1F0BB27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ValidateIssuer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069A5CF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ValidateAudience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764B583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ValidateLifetime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54AA76C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ValidateIssuerSigningKey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4EFC49D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ValidIssuer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Configuration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"Jwt:Issuer"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],</w:t>
      </w:r>
    </w:p>
    <w:p w14:paraId="612AB2F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ValidAudience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Configuration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"Jwt:Audience"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],</w:t>
      </w:r>
    </w:p>
    <w:p w14:paraId="610C424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IssuerSigningKey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SymmetricSecurityKey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</w:p>
    <w:p w14:paraId="244F51B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UTF8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GetBytes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Configuration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"Jwt:Key"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]))</w:t>
      </w:r>
    </w:p>
    <w:p w14:paraId="033F54B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};</w:t>
      </w:r>
    </w:p>
    <w:p w14:paraId="4CCA7B1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});</w:t>
      </w:r>
    </w:p>
    <w:p w14:paraId="0F9EC9E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AddAuthorization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();</w:t>
      </w:r>
    </w:p>
    <w:p w14:paraId="2CEA910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();</w:t>
      </w:r>
    </w:p>
    <w:p w14:paraId="55401C6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UseHttpsRedirection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();</w:t>
      </w:r>
    </w:p>
    <w:p w14:paraId="0A45392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UseAuthentication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// Important</w:t>
      </w:r>
    </w:p>
    <w:p w14:paraId="5A4BD7C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UseAuthorization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();</w:t>
      </w:r>
    </w:p>
    <w:p w14:paraId="0FBD14E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MapControllers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();</w:t>
      </w:r>
    </w:p>
    <w:p w14:paraId="789A94A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();</w:t>
      </w:r>
    </w:p>
    <w:p w14:paraId="6C935B7F">
      <w:pPr>
        <w:pStyle w:val="2"/>
      </w:pPr>
      <w:r>
        <w:t>LoginModel.cs</w:t>
      </w:r>
    </w:p>
    <w:p w14:paraId="7C57CFF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JwtAuthDemo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Models</w:t>
      </w:r>
    </w:p>
    <w:p w14:paraId="7FBB122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</w:t>
      </w:r>
    </w:p>
    <w:p w14:paraId="4BE6AD1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LoginModel</w:t>
      </w:r>
    </w:p>
    <w:p w14:paraId="456D238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{</w:t>
      </w:r>
    </w:p>
    <w:p w14:paraId="7B7C14C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 }</w:t>
      </w:r>
    </w:p>
    <w:p w14:paraId="501F56C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 }</w:t>
      </w:r>
    </w:p>
    <w:p w14:paraId="648E2A3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}</w:t>
      </w:r>
    </w:p>
    <w:p w14:paraId="4D2B68D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</w:t>
      </w:r>
    </w:p>
    <w:p w14:paraId="103291EF">
      <w:pPr>
        <w:pStyle w:val="2"/>
      </w:pPr>
      <w:r>
        <w:t>AuthController.cs</w:t>
      </w:r>
    </w:p>
    <w:p w14:paraId="4C4C041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JwtAuthDemo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40FE372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Microsoft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AspNetCore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Authorization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7D369CD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Microsoft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AspNetCore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Mvc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13BFF93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Microsoft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IdentityModel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Tokens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5F121B0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IdentityModel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Tokens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Jwt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0391E12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Security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Claims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071295A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3E2E2BA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3D4D910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JwtAuthDemo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Controllers</w:t>
      </w:r>
    </w:p>
    <w:p w14:paraId="57BC282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</w:t>
      </w:r>
    </w:p>
    <w:p w14:paraId="0731757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ApiController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</w:t>
      </w:r>
    </w:p>
    <w:p w14:paraId="2CA65C8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"api/[controller]"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)]</w:t>
      </w:r>
    </w:p>
    <w:p w14:paraId="18D2E35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AuthController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ControllerBase</w:t>
      </w:r>
    </w:p>
    <w:p w14:paraId="0FB29B4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{</w:t>
      </w:r>
    </w:p>
    <w:p w14:paraId="70DAA48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readonly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IConfiguration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_config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2614250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AuthController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IConfiguration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7BB9EC1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{</w:t>
      </w:r>
    </w:p>
    <w:p w14:paraId="205E21F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_config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354763C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}</w:t>
      </w:r>
    </w:p>
    <w:p w14:paraId="2C24811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HttpPost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"login"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)]</w:t>
      </w:r>
    </w:p>
    <w:p w14:paraId="6FD939C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IActionResult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FromBody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LoginModel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255531C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{</w:t>
      </w:r>
    </w:p>
    <w:p w14:paraId="48A0582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IsValidUser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))</w:t>
      </w:r>
    </w:p>
    <w:p w14:paraId="287C742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    {</w:t>
      </w:r>
    </w:p>
    <w:p w14:paraId="7DDE23B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token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GenerateJwtToken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02DF12D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Token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token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});</w:t>
      </w:r>
    </w:p>
    <w:p w14:paraId="2904B6B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    }</w:t>
      </w:r>
    </w:p>
    <w:p w14:paraId="7C6491F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Unauthorized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();</w:t>
      </w:r>
    </w:p>
    <w:p w14:paraId="475EBEA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}</w:t>
      </w:r>
    </w:p>
    <w:p w14:paraId="509C9A5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Authorize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</w:t>
      </w:r>
    </w:p>
    <w:p w14:paraId="2922B75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HttpGet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"secure"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)]</w:t>
      </w:r>
    </w:p>
    <w:p w14:paraId="52A8307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IActionResult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SecureEndpoint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</w:t>
      </w:r>
    </w:p>
    <w:p w14:paraId="38515EE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{</w:t>
      </w:r>
    </w:p>
    <w:p w14:paraId="66EBE2C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"You are authorized to access this secure endpoint."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562ACEB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}</w:t>
      </w:r>
    </w:p>
    <w:p w14:paraId="1D5383C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IsValidUser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LoginModel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177EF16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{</w:t>
      </w:r>
    </w:p>
    <w:p w14:paraId="088EDC8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            // Dummy check</w:t>
      </w:r>
    </w:p>
    <w:p w14:paraId="50F8DB8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"admin"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72DA82F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}</w:t>
      </w:r>
    </w:p>
    <w:p w14:paraId="57DAF14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GenerateJwtToken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5F5663D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{</w:t>
      </w:r>
    </w:p>
    <w:p w14:paraId="6135ACF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claims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[]</w:t>
      </w:r>
    </w:p>
    <w:p w14:paraId="201CD96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    {</w:t>
      </w:r>
    </w:p>
    <w:p w14:paraId="1D02F7E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Claim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ClaimTypes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3581CDD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    };</w:t>
      </w:r>
    </w:p>
    <w:p w14:paraId="7252423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SymmetricSecurityKey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</w:p>
    <w:p w14:paraId="55B93E4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UTF8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GetBytes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_config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"Jwt:Key"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]));</w:t>
      </w:r>
    </w:p>
    <w:p w14:paraId="37DCECA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creds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SigningCredentials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SecurityAlgorithms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HmacSha256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78EE904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token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JwtSecurityToken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</w:p>
    <w:p w14:paraId="583685D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issuer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_config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"Jwt:Issuer"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],</w:t>
      </w:r>
    </w:p>
    <w:p w14:paraId="78C95B7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audience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_config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"Jwt:Audience"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],</w:t>
      </w:r>
    </w:p>
    <w:p w14:paraId="6223025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claims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claims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2799987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expires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AddMinutes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Convert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ToDouble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_config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"Jwt:DurationInMinutes"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])),</w:t>
      </w:r>
    </w:p>
    <w:p w14:paraId="664D5E2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signingCredentials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creds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1685F36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JwtSecurityTokenHandler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WriteToken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token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291FE9E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}</w:t>
      </w:r>
    </w:p>
    <w:p w14:paraId="59E4043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}</w:t>
      </w:r>
    </w:p>
    <w:p w14:paraId="7EA604B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</w:t>
      </w:r>
    </w:p>
    <w:p w14:paraId="07093EF6">
      <w:pPr>
        <w:keepNext w:val="0"/>
        <w:keepLines w:val="0"/>
        <w:widowControl/>
        <w:suppressLineNumbers w:val="0"/>
        <w:jc w:val="left"/>
      </w:pPr>
    </w:p>
    <w:p w14:paraId="79B36257">
      <w:pPr>
        <w:pStyle w:val="2"/>
      </w:pPr>
      <w:r>
        <w:t>HelloController.cs</w:t>
      </w:r>
    </w:p>
    <w:p w14:paraId="0C54594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Microsoft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AspNetCore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Authorization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743557B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Microsoft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AspNetCore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Mvc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67AB646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6116C69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JwtAuthDemo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Controllers</w:t>
      </w:r>
    </w:p>
    <w:p w14:paraId="12EFFFB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</w:t>
      </w:r>
    </w:p>
    <w:p w14:paraId="248AC4F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"api/[controller]"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)]</w:t>
      </w:r>
    </w:p>
    <w:p w14:paraId="70EFA63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ApiController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</w:t>
      </w:r>
    </w:p>
    <w:p w14:paraId="1ECE21C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HelloController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ControllerBase</w:t>
      </w:r>
    </w:p>
    <w:p w14:paraId="0D909F3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{</w:t>
      </w:r>
    </w:p>
    <w:p w14:paraId="7F5132E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HttpGet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)]</w:t>
      </w:r>
    </w:p>
    <w:p w14:paraId="6463AE2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Authorize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</w:t>
      </w:r>
    </w:p>
    <w:p w14:paraId="4903315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IActionResult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GetHello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</w:t>
      </w:r>
    </w:p>
    <w:p w14:paraId="2D52D40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{</w:t>
      </w:r>
    </w:p>
    <w:p w14:paraId="70048BF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"Hello from protected API!"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3321BE8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}</w:t>
      </w:r>
    </w:p>
    <w:p w14:paraId="45D8B08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}</w:t>
      </w:r>
    </w:p>
    <w:p w14:paraId="0447943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</w:t>
      </w:r>
    </w:p>
    <w:p w14:paraId="7ACB066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</w:pPr>
    </w:p>
    <w:p w14:paraId="2E7CCA6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</w:pPr>
    </w:p>
    <w:p w14:paraId="404C447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</w:pPr>
    </w:p>
    <w:p w14:paraId="2604198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/>
          <w:lang w:val="en-US"/>
        </w:rPr>
      </w:pPr>
    </w:p>
    <w:p w14:paraId="56D2C9B9">
      <w:pPr>
        <w:pStyle w:val="2"/>
      </w:pPr>
      <w:r>
        <w:rPr>
          <w:rFonts w:hint="default"/>
          <w:lang w:val="en-US"/>
        </w:rPr>
        <w:t>Terminal:</w:t>
      </w:r>
      <w:r>
        <w:drawing>
          <wp:inline distT="0" distB="0" distL="114300" distR="114300">
            <wp:extent cx="5485765" cy="3372485"/>
            <wp:effectExtent l="0" t="0" r="63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37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6C7EC">
      <w:pPr>
        <w:pStyle w:val="2"/>
        <w:rPr>
          <w:rFonts w:hint="default"/>
          <w:lang w:val="en-US"/>
        </w:rPr>
      </w:pPr>
      <w:r>
        <w:rPr>
          <w:rFonts w:hint="default"/>
          <w:lang w:val="en-US"/>
        </w:rPr>
        <w:t>Tsting in Postman:</w:t>
      </w:r>
    </w:p>
    <w:p w14:paraId="5B6FAE8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83860" cy="2883535"/>
            <wp:effectExtent l="0" t="0" r="2540" b="12065"/>
            <wp:docPr id="3" name="Picture 3" descr="Screenshot 2025-07-20 202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7-20 20202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E9557">
      <w:pPr>
        <w:pStyle w:val="2"/>
      </w:pPr>
      <w:r>
        <w:t>Conclusion</w:t>
      </w:r>
    </w:p>
    <w:p w14:paraId="7AEEC174">
      <w:r>
        <w:t>The project demonstrates secure login and JWT token validation using ASP.NET Core Web API.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530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Aditya Rajput</cp:lastModifiedBy>
  <dcterms:modified xsi:type="dcterms:W3CDTF">2025-07-20T15:05:33Z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58292803CB124FA1A2AC51A5D68607C0_13</vt:lpwstr>
  </property>
</Properties>
</file>