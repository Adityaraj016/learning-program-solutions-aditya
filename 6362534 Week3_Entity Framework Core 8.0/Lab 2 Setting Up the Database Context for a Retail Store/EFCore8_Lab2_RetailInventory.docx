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C9361">
      <w:pPr>
        <w:pStyle w:val="2"/>
      </w:pPr>
      <w:r>
        <w:t>EF Core 8.0 Hands-On Lab - Lab 2</w:t>
      </w:r>
    </w:p>
    <w:p w14:paraId="7BB7D7F6">
      <w:pPr>
        <w:pStyle w:val="3"/>
      </w:pPr>
      <w:r>
        <w:t>Lab Overview</w:t>
      </w:r>
    </w:p>
    <w:p w14:paraId="19514AAA">
      <w:r>
        <w:t>In this lab, we build a simple Retail Inventory System using EF Core 8.0 and SQLite. We demonstrate how to set up models, configure the DbContext, and run migrations to create the database.</w:t>
      </w:r>
    </w:p>
    <w:p w14:paraId="4965D92B">
      <w:pPr>
        <w:pStyle w:val="3"/>
      </w:pPr>
      <w:r>
        <w:t>1. Project Setup</w:t>
      </w:r>
    </w:p>
    <w:p w14:paraId="4DD1CEBF">
      <w:r>
        <w:t>Run these commands in the terminal to create the project and install EF Core:</w:t>
      </w:r>
    </w:p>
    <w:p w14:paraId="39DD97F8">
      <w:pPr>
        <w:pStyle w:val="156"/>
      </w:pPr>
      <w:r>
        <w:t>dotnet new console -n RetailInventory</w:t>
      </w:r>
    </w:p>
    <w:p w14:paraId="6F892B68">
      <w:pPr>
        <w:pStyle w:val="156"/>
      </w:pPr>
      <w:r>
        <w:t>cd RetailInventory</w:t>
      </w:r>
    </w:p>
    <w:p w14:paraId="1EC1A9BF">
      <w:pPr>
        <w:pStyle w:val="156"/>
      </w:pPr>
      <w:r>
        <w:t>dotnet add package Microsoft.EntityFrameworkCore.Sqlite</w:t>
      </w:r>
    </w:p>
    <w:p w14:paraId="46A28493">
      <w:pPr>
        <w:pStyle w:val="156"/>
      </w:pPr>
      <w:r>
        <w:t>dotnet add package Microsoft.EntityFrameworkCore.Design</w:t>
      </w:r>
    </w:p>
    <w:p w14:paraId="72877299">
      <w:pPr>
        <w:pStyle w:val="3"/>
      </w:pPr>
      <w:r>
        <w:t>2. Models</w:t>
      </w:r>
    </w:p>
    <w:p w14:paraId="17A6FBA5">
      <w:r>
        <w:t>Create a folder named 'Models' and add these two files:</w:t>
      </w:r>
    </w:p>
    <w:p w14:paraId="42C0F25F">
      <w:pPr>
        <w:pStyle w:val="156"/>
      </w:pPr>
      <w:r>
        <w:t>Models/Category.cs</w:t>
      </w:r>
    </w:p>
    <w:p w14:paraId="5B7442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ComponentModel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DataAnnotations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AD34C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7BA1F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RetailInventory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E8557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Category</w:t>
      </w:r>
    </w:p>
    <w:p w14:paraId="31F231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6168B7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0837CF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MaxLength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👈 Fix here</w:t>
      </w:r>
    </w:p>
    <w:p w14:paraId="71D054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56790B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}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0CD21A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2F9AD94A">
      <w:pPr>
        <w:keepNext w:val="0"/>
        <w:keepLines w:val="0"/>
        <w:widowControl/>
        <w:suppressLineNumbers w:val="0"/>
        <w:jc w:val="left"/>
      </w:pPr>
    </w:p>
    <w:p w14:paraId="413AF13D">
      <w:r>
        <w:br w:type="textWrapping"/>
      </w:r>
    </w:p>
    <w:p w14:paraId="7BE8ACD9"/>
    <w:p w14:paraId="7DA54A3A"/>
    <w:p w14:paraId="2810A78A"/>
    <w:p w14:paraId="71304420"/>
    <w:p w14:paraId="54C5EAA9"/>
    <w:p w14:paraId="3650D65A">
      <w:pPr>
        <w:pStyle w:val="156"/>
      </w:pPr>
      <w:r>
        <w:t>Models/Product.cs</w:t>
      </w:r>
    </w:p>
    <w:p w14:paraId="450E71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ComponentModel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DataAnnotations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45E92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000F1E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RetailInventory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2EFF3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Product</w:t>
      </w:r>
    </w:p>
    <w:p w14:paraId="19E5AF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DD207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4CFE3D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MaxLength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👈 Fix here</w:t>
      </w:r>
    </w:p>
    <w:p w14:paraId="1135E2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499F97F7">
      <w:pPr>
        <w:keepNext w:val="0"/>
        <w:keepLines w:val="0"/>
        <w:widowControl/>
        <w:suppressLineNumbers w:val="0"/>
        <w:jc w:val="left"/>
      </w:pPr>
    </w:p>
    <w:p w14:paraId="7776EB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707A62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CategoryId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1FB8CC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1F2BBA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414672A9">
      <w:pPr>
        <w:keepNext w:val="0"/>
        <w:keepLines w:val="0"/>
        <w:widowControl/>
        <w:suppressLineNumbers w:val="0"/>
        <w:jc w:val="left"/>
      </w:pPr>
    </w:p>
    <w:p w14:paraId="36D88826">
      <w:r>
        <w:br w:type="textWrapping"/>
      </w:r>
    </w:p>
    <w:p w14:paraId="66D198A9">
      <w:pPr>
        <w:pStyle w:val="3"/>
      </w:pPr>
      <w:r>
        <w:t>3. AppDbContext</w:t>
      </w:r>
    </w:p>
    <w:p w14:paraId="48FB5791">
      <w:r>
        <w:t>Create a file named AppDbContext.cs in the root folder:</w:t>
      </w:r>
    </w:p>
    <w:p w14:paraId="782A98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EntityFrameworkCore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AFD6D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RetailInventory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18E53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65A3D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RetailInventory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F747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AppDbContext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DbContext</w:t>
      </w:r>
    </w:p>
    <w:p w14:paraId="16C678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99A3F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DbSet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76041E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DbSet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74055E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OnConfiguring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DbContextOptionsBuilder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optionsBuilder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E760C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BFBD4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optionsBuilder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UseSqlite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"Data Source=RetailDb.db"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090A7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34ADAD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6803F5C0">
      <w:pPr>
        <w:keepNext w:val="0"/>
        <w:keepLines w:val="0"/>
        <w:widowControl/>
        <w:suppressLineNumbers w:val="0"/>
        <w:jc w:val="left"/>
      </w:pPr>
    </w:p>
    <w:p w14:paraId="13656F97">
      <w:r>
        <w:br w:type="textWrapping"/>
      </w:r>
    </w:p>
    <w:p w14:paraId="56245473">
      <w:pPr>
        <w:pStyle w:val="3"/>
      </w:pPr>
      <w:r>
        <w:t>4. Program.cs</w:t>
      </w:r>
    </w:p>
    <w:p w14:paraId="1474999A">
      <w:r>
        <w:t>Replace the default Program.cs with the following:</w:t>
      </w:r>
    </w:p>
    <w:p w14:paraId="4BA7AD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RetailInventory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D480C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RetailInventory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9719E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0DF6A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AppDbContext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0EF00F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Add a category if none exists</w:t>
      </w:r>
    </w:p>
    <w:p w14:paraId="711B4E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())</w:t>
      </w:r>
    </w:p>
    <w:p w14:paraId="140550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2D79F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"Electronics"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};</w:t>
      </w:r>
    </w:p>
    <w:p w14:paraId="7238CB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999.99M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});</w:t>
      </w:r>
    </w:p>
    <w:p w14:paraId="785720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"Smartphone"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499.99M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});</w:t>
      </w:r>
    </w:p>
    <w:p w14:paraId="004503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19DDD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SaveChanges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4143CB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"Sample data added."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4E5AD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E4A3D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</w:p>
    <w:p w14:paraId="1DF17D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F854D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85CC5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"Products in database:"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CC6FD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F5FCE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66CCC5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$"- 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} (${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})"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48C1E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7F4070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55A9F419">
      <w:pPr>
        <w:keepNext w:val="0"/>
        <w:keepLines w:val="0"/>
        <w:widowControl/>
        <w:suppressLineNumbers w:val="0"/>
        <w:jc w:val="left"/>
      </w:pPr>
    </w:p>
    <w:p w14:paraId="290DAD42">
      <w:r>
        <w:br w:type="textWrapping"/>
      </w:r>
    </w:p>
    <w:p w14:paraId="3195060B">
      <w:pPr>
        <w:pStyle w:val="3"/>
      </w:pPr>
      <w:r>
        <w:t>5. Run Migrations and App</w:t>
      </w:r>
    </w:p>
    <w:p w14:paraId="3E225B15">
      <w:r>
        <w:t>To create and apply the database schema:</w:t>
      </w:r>
    </w:p>
    <w:p w14:paraId="6BF98EC2">
      <w:pPr>
        <w:pStyle w:val="156"/>
      </w:pPr>
      <w:r>
        <w:t>dotnet ef migrations add InitialCreate</w:t>
      </w:r>
    </w:p>
    <w:p w14:paraId="3F32489F">
      <w:pPr>
        <w:pStyle w:val="156"/>
      </w:pPr>
      <w:r>
        <w:t>dotnet ef database update</w:t>
      </w:r>
    </w:p>
    <w:p w14:paraId="4C6DE678">
      <w:r>
        <w:t>Then run the app:</w:t>
      </w:r>
    </w:p>
    <w:p w14:paraId="4C342E49">
      <w:pPr>
        <w:pStyle w:val="156"/>
      </w:pPr>
      <w:r>
        <w:t>dotnet run</w:t>
      </w:r>
    </w:p>
    <w:p w14:paraId="542D6359">
      <w:r>
        <w:t>Output (first run):</w:t>
      </w:r>
    </w:p>
    <w:p w14:paraId="346F406D">
      <w:pPr>
        <w:pStyle w:val="156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1282700"/>
            <wp:effectExtent l="0" t="0" r="10160" b="0"/>
            <wp:docPr id="1" name="Picture 1" descr="Screenshot 2025-07-06 15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6 1549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7BAC">
      <w:r>
        <w:t>Output (subsequent runs):</w:t>
      </w:r>
    </w:p>
    <w:p w14:paraId="264E3B26">
      <w:pPr>
        <w:pStyle w:val="156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478780" cy="2626360"/>
            <wp:effectExtent l="0" t="0" r="7620" b="2540"/>
            <wp:docPr id="2" name="Picture 2" descr="Screenshot 2025-07-06 15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06 1549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VERIFY the Data</w:t>
      </w:r>
    </w:p>
    <w:p w14:paraId="2E9C50D1">
      <w:pPr>
        <w:pStyle w:val="156"/>
        <w:ind w:left="0" w:leftChars="0" w:firstLine="0" w:firstLineChars="0"/>
      </w:pPr>
      <w:bookmarkStart w:id="0" w:name="_GoBack"/>
      <w:bookmarkEnd w:id="0"/>
      <w:r>
        <w:br w:type="textWrapping"/>
      </w:r>
      <w:r>
        <w:drawing>
          <wp:inline distT="0" distB="0" distL="114300" distR="114300">
            <wp:extent cx="5472430" cy="3488055"/>
            <wp:effectExtent l="0" t="0" r="1270" b="444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BB1265"/>
    <w:rsid w:val="5AC734EE"/>
    <w:rsid w:val="6921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2025-07-06T11:08:03Z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B8D8D27C857B4D97A918F717BDD571EA_13</vt:lpwstr>
  </property>
</Properties>
</file>