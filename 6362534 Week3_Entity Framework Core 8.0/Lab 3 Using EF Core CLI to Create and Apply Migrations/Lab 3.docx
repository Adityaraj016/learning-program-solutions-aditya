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10E5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Lab 3: Using EF Core CLI to Create and Apply Migrations</w:t>
      </w:r>
    </w:p>
    <w:p w14:paraId="48FC3D2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guide walks through Lab 3 of your EF Core hands-on exercises for a Retail Inventory System. The goal is to create and apply migrations using EF Core CLI with a SQLite database.</w:t>
      </w:r>
    </w:p>
    <w:p w14:paraId="601928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FD4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Scenario</w:t>
      </w:r>
    </w:p>
    <w:p w14:paraId="27DBA817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are building a retail inventory database. You’ll use EF Core CLI to:</w:t>
      </w:r>
      <w:bookmarkStart w:id="0" w:name="_GoBack"/>
      <w:bookmarkEnd w:id="0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Create a database schema from your models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Apply the schema to generate the database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Verify that the data is persisted</w:t>
      </w:r>
    </w:p>
    <w:p w14:paraId="18D981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2CDE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Final Folder Structure</w:t>
      </w:r>
    </w:p>
    <w:p w14:paraId="415ABA4B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RetailInventory/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├── AppDbContext.cs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├── Models.cs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├── Migrations/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├── Program.cs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├── RetailDb.db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├── RetailInventory.csproj</w:t>
      </w:r>
    </w:p>
    <w:p w14:paraId="2D4FFE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D074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1: Create the Project</w:t>
      </w:r>
    </w:p>
    <w:p w14:paraId="48B3A68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VS Code terminal and run the following:</w:t>
      </w:r>
    </w:p>
    <w:p w14:paraId="7ACD22A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new console -n RetailInventory</w:t>
      </w:r>
    </w:p>
    <w:p w14:paraId="1E7F4F26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cd RetailInventory</w:t>
      </w:r>
    </w:p>
    <w:p w14:paraId="0E6DA9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5C14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2: Install EF Core Packages</w:t>
      </w:r>
    </w:p>
    <w:p w14:paraId="6F666FA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these commands to add EF Core packages for SQLite:</w:t>
      </w:r>
    </w:p>
    <w:p w14:paraId="567560B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Microsoft.EntityFrameworkCore.Sqlite</w:t>
      </w:r>
    </w:p>
    <w:p w14:paraId="42428414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Microsoft.EntityFrameworkCore.Design</w:t>
      </w:r>
    </w:p>
    <w:p w14:paraId="20A84F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BAFBA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3: Install EF Core CLI</w:t>
      </w:r>
    </w:p>
    <w:p w14:paraId="02C793A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not already installed, install the EF Core command line interface globally:</w:t>
      </w:r>
    </w:p>
    <w:p w14:paraId="29C379C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tool install --global dotnet-ef</w:t>
      </w:r>
    </w:p>
    <w:p w14:paraId="513EF7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6264D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4: Add Models.cs</w:t>
      </w:r>
    </w:p>
    <w:p w14:paraId="2D1C97A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file named </w:t>
      </w:r>
      <w:r>
        <w:rPr>
          <w:rStyle w:val="44"/>
          <w:rFonts w:hint="default" w:ascii="Times New Roman" w:hAnsi="Times New Roman" w:cs="Times New Roman"/>
        </w:rPr>
        <w:t>Models.cs</w:t>
      </w:r>
      <w:r>
        <w:rPr>
          <w:rFonts w:hint="default" w:ascii="Times New Roman" w:hAnsi="Times New Roman" w:cs="Times New Roman"/>
        </w:rPr>
        <w:t xml:space="preserve"> and paste the following code:</w:t>
      </w:r>
    </w:p>
    <w:p w14:paraId="40EDFB9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System.Collections.Generic;</w:t>
      </w:r>
    </w:p>
    <w:p w14:paraId="77C80BC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43AA93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Category</w:t>
      </w:r>
    </w:p>
    <w:p w14:paraId="60C1A07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1927A23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Id { get; set; }</w:t>
      </w:r>
    </w:p>
    <w:p w14:paraId="3558D90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Name { get; set; }</w:t>
      </w:r>
    </w:p>
    <w:p w14:paraId="6399294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List&lt;Product&gt; Products { get; set; }</w:t>
      </w:r>
    </w:p>
    <w:p w14:paraId="306CBDB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2EA994B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61E35F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Product</w:t>
      </w:r>
    </w:p>
    <w:p w14:paraId="2E0F2BD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6C38932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Id { get; set; }</w:t>
      </w:r>
    </w:p>
    <w:p w14:paraId="557DBF8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string Name { get; set; }</w:t>
      </w:r>
    </w:p>
    <w:p w14:paraId="45CF358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decimal Price { get; set; }</w:t>
      </w:r>
    </w:p>
    <w:p w14:paraId="4D68F42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int CategoryId { get; set; }</w:t>
      </w:r>
    </w:p>
    <w:p w14:paraId="0F57883F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Category Category { get; set; }</w:t>
      </w:r>
    </w:p>
    <w:p w14:paraId="4DEFB72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29D3D8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03BE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5: Add AppDbContext.cs</w:t>
      </w:r>
    </w:p>
    <w:p w14:paraId="4CB3913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file named </w:t>
      </w:r>
      <w:r>
        <w:rPr>
          <w:rStyle w:val="44"/>
          <w:rFonts w:hint="default" w:ascii="Times New Roman" w:hAnsi="Times New Roman" w:cs="Times New Roman"/>
        </w:rPr>
        <w:t>AppDbContext.cs</w:t>
      </w:r>
      <w:r>
        <w:rPr>
          <w:rFonts w:hint="default" w:ascii="Times New Roman" w:hAnsi="Times New Roman" w:cs="Times New Roman"/>
        </w:rPr>
        <w:t xml:space="preserve"> and paste the following code:</w:t>
      </w:r>
    </w:p>
    <w:p w14:paraId="38BD128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Microsoft.EntityFrameworkCore;</w:t>
      </w:r>
    </w:p>
    <w:p w14:paraId="7CE9471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5B66A47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public class AppDbContext : DbContext</w:t>
      </w:r>
    </w:p>
    <w:p w14:paraId="54502A7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7155153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DbSet&lt;Product&gt; Products { get; set; }</w:t>
      </w:r>
    </w:p>
    <w:p w14:paraId="5205DEE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public DbSet&lt;Category&gt; Categories { get; set; }</w:t>
      </w:r>
    </w:p>
    <w:p w14:paraId="01EF7AE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2CB5ECD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protected override void OnConfiguring(DbContextOptionsBuilder optionsBuilder)</w:t>
      </w:r>
    </w:p>
    <w:p w14:paraId="75EEBD7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3182728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optionsBuilder.UseSqlite("Data Source=RetailDb.db");</w:t>
      </w:r>
    </w:p>
    <w:p w14:paraId="4013A28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2867888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6B69F1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0817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6: Add Program.cs</w:t>
      </w:r>
    </w:p>
    <w:p w14:paraId="1128D711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Replace the existing </w:t>
      </w:r>
      <w:r>
        <w:rPr>
          <w:rStyle w:val="44"/>
          <w:rFonts w:hint="default" w:ascii="Times New Roman" w:hAnsi="Times New Roman" w:cs="Times New Roman"/>
        </w:rPr>
        <w:t>Program.cs</w:t>
      </w:r>
      <w:r>
        <w:rPr>
          <w:rFonts w:hint="default" w:ascii="Times New Roman" w:hAnsi="Times New Roman" w:cs="Times New Roman"/>
        </w:rPr>
        <w:t xml:space="preserve"> content with:</w:t>
      </w:r>
    </w:p>
    <w:p w14:paraId="4F9C2CB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System;</w:t>
      </w:r>
    </w:p>
    <w:p w14:paraId="10A8180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using System.Linq;</w:t>
      </w:r>
    </w:p>
    <w:p w14:paraId="46C1ED1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4451AD0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class Program</w:t>
      </w:r>
    </w:p>
    <w:p w14:paraId="07966B0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{</w:t>
      </w:r>
    </w:p>
    <w:p w14:paraId="1751C3B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static void Main()</w:t>
      </w:r>
    </w:p>
    <w:p w14:paraId="06139C0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{</w:t>
      </w:r>
    </w:p>
    <w:p w14:paraId="315A2BB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using (var context = new AppDbContext())</w:t>
      </w:r>
    </w:p>
    <w:p w14:paraId="2325A126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{</w:t>
      </w:r>
    </w:p>
    <w:p w14:paraId="19A6DA5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context.Database.EnsureCreated();</w:t>
      </w:r>
    </w:p>
    <w:p w14:paraId="2BEECF7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A622B6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if (!context.Categories.Any())</w:t>
      </w:r>
    </w:p>
    <w:p w14:paraId="155D617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{</w:t>
      </w:r>
    </w:p>
    <w:p w14:paraId="1502D7CD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var electronics = new Category { Name = "Electronics" };</w:t>
      </w:r>
    </w:p>
    <w:p w14:paraId="0CE6C0E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var laptop = new Product { Name = "Laptop", Price = 799.99m, Category = electronics };</w:t>
      </w:r>
    </w:p>
    <w:p w14:paraId="01A49CA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90684B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context.Categories.Add(electronics);</w:t>
      </w:r>
    </w:p>
    <w:p w14:paraId="2F731AC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context.Products.Add(laptop);</w:t>
      </w:r>
    </w:p>
    <w:p w14:paraId="7EE3BEF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context.SaveChanges();</w:t>
      </w:r>
    </w:p>
    <w:p w14:paraId="60808FC2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057D4899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Console.WriteLine("Database created and sample data added.");</w:t>
      </w:r>
    </w:p>
    <w:p w14:paraId="5A0981B0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}</w:t>
      </w:r>
    </w:p>
    <w:p w14:paraId="170E162C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else</w:t>
      </w:r>
    </w:p>
    <w:p w14:paraId="36D2CBF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{</w:t>
      </w:r>
    </w:p>
    <w:p w14:paraId="448813B4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    Console.WriteLine("Database already has data.");</w:t>
      </w:r>
    </w:p>
    <w:p w14:paraId="076CAD7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    }</w:t>
      </w:r>
    </w:p>
    <w:p w14:paraId="691761A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    }</w:t>
      </w:r>
    </w:p>
    <w:p w14:paraId="611416F8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 xml:space="preserve">    }</w:t>
      </w:r>
    </w:p>
    <w:p w14:paraId="38697F57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}</w:t>
      </w:r>
    </w:p>
    <w:p w14:paraId="3F34EA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3368C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7: Create the Migration</w:t>
      </w:r>
    </w:p>
    <w:p w14:paraId="51FF533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this in the terminal to generate the initial migration code:</w:t>
      </w:r>
    </w:p>
    <w:p w14:paraId="3BE29556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ef migrations add InitialCreate</w:t>
      </w:r>
    </w:p>
    <w:p w14:paraId="7CB35598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creates a new </w:t>
      </w:r>
      <w:r>
        <w:rPr>
          <w:rStyle w:val="44"/>
          <w:rFonts w:hint="default" w:ascii="Times New Roman" w:hAnsi="Times New Roman" w:cs="Times New Roman"/>
        </w:rPr>
        <w:t>Migrations/</w:t>
      </w:r>
      <w:r>
        <w:rPr>
          <w:rFonts w:hint="default" w:ascii="Times New Roman" w:hAnsi="Times New Roman" w:cs="Times New Roman"/>
        </w:rPr>
        <w:t xml:space="preserve"> folder containing the migration definition files.</w:t>
      </w:r>
    </w:p>
    <w:p w14:paraId="42DF39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49D7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8: Apply the Migration</w:t>
      </w:r>
    </w:p>
    <w:p w14:paraId="33362C7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this command to create the SQLite database and apply the schema:</w:t>
      </w:r>
    </w:p>
    <w:p w14:paraId="144258CF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ef database update</w:t>
      </w:r>
    </w:p>
    <w:p w14:paraId="67720D1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will generate a file named </w:t>
      </w:r>
      <w:r>
        <w:rPr>
          <w:rStyle w:val="44"/>
          <w:rFonts w:hint="default" w:ascii="Times New Roman" w:hAnsi="Times New Roman" w:cs="Times New Roman"/>
        </w:rPr>
        <w:t>RetailDb.db</w:t>
      </w:r>
      <w:r>
        <w:rPr>
          <w:rFonts w:hint="default" w:ascii="Times New Roman" w:hAnsi="Times New Roman" w:cs="Times New Roman"/>
        </w:rPr>
        <w:t xml:space="preserve"> with your database tables.</w:t>
      </w:r>
    </w:p>
    <w:p w14:paraId="223E9D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BDAB2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Step 9: Run the Application</w:t>
      </w:r>
    </w:p>
    <w:p w14:paraId="3DC31BB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Execute the program to test that the data is added correctly:</w:t>
      </w:r>
    </w:p>
    <w:p w14:paraId="3ED0E969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run</w:t>
      </w:r>
    </w:p>
    <w:p w14:paraId="16E7CC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E171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Expected Output</w:t>
      </w:r>
    </w:p>
    <w:p w14:paraId="0B18B1C9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 first run, you should see:</w:t>
      </w:r>
    </w:p>
    <w:p w14:paraId="046D2E2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1447800"/>
            <wp:effectExtent l="0" t="0" r="3810" b="0"/>
            <wp:docPr id="1" name="Picture 1" descr="Screenshot 2025-07-06 16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6 1602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On subsequent runs, it will show:</w:t>
      </w:r>
    </w:p>
    <w:p w14:paraId="492E6A26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0500" cy="1951355"/>
            <wp:effectExtent l="0" t="0" r="0" b="4445"/>
            <wp:docPr id="2" name="Picture 2" descr="Screenshot 2025-07-06 16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7-06 1602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24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0E7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F4E6BC9">
      <w:pPr>
        <w:pStyle w:val="3"/>
        <w:keepNext w:val="0"/>
        <w:keepLines w:val="0"/>
        <w:widowControl/>
        <w:suppressLineNumbers w:val="0"/>
        <w:rPr>
          <w:rStyle w:val="92"/>
          <w:rFonts w:hint="default" w:ascii="Times New Roman" w:hAnsi="Times New Roman" w:cs="Times New Roman"/>
          <w:b/>
          <w:bCs/>
        </w:rPr>
      </w:pPr>
      <w:r>
        <w:rPr>
          <w:rStyle w:val="92"/>
          <w:rFonts w:hint="default" w:ascii="Times New Roman" w:hAnsi="Times New Roman" w:cs="Times New Roman"/>
          <w:b/>
          <w:bCs/>
        </w:rPr>
        <w:t>Verify the Data</w:t>
      </w:r>
    </w:p>
    <w:p w14:paraId="36682EBE">
      <w:pPr>
        <w:rPr>
          <w:rFonts w:hint="default"/>
        </w:rPr>
      </w:pPr>
      <w:r>
        <w:drawing>
          <wp:inline distT="0" distB="0" distL="114300" distR="114300">
            <wp:extent cx="5273040" cy="3236595"/>
            <wp:effectExtent l="0" t="0" r="10160" b="1905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C15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5ADFD4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2"/>
          <w:rFonts w:hint="default" w:ascii="Times New Roman" w:hAnsi="Times New Roman" w:cs="Times New Roman"/>
        </w:rPr>
        <w:t>Summary of All Commands</w:t>
      </w:r>
    </w:p>
    <w:p w14:paraId="7C261D81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new console -n RetailInventory</w:t>
      </w:r>
    </w:p>
    <w:p w14:paraId="1DC9E1E7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cd RetailInventory</w:t>
      </w:r>
    </w:p>
    <w:p w14:paraId="2F5C65E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0C94BAE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Microsoft.EntityFrameworkCore.Sqlite</w:t>
      </w:r>
    </w:p>
    <w:p w14:paraId="2288E88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add package Microsoft.EntityFrameworkCore.Design</w:t>
      </w:r>
    </w:p>
    <w:p w14:paraId="17D6453E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318BB685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tool install --global dotnet-ef</w:t>
      </w:r>
    </w:p>
    <w:p w14:paraId="2AA4D37A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</w:p>
    <w:p w14:paraId="61FC75FB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ef migrations add InitialCreate</w:t>
      </w:r>
    </w:p>
    <w:p w14:paraId="5D477463">
      <w:pPr>
        <w:pStyle w:val="47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ef database update</w:t>
      </w:r>
    </w:p>
    <w:p w14:paraId="52EABDD3">
      <w:pPr>
        <w:pStyle w:val="4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44"/>
          <w:rFonts w:hint="default" w:ascii="Times New Roman" w:hAnsi="Times New Roman" w:cs="Times New Roman"/>
        </w:rPr>
        <w:t>dotnet run</w:t>
      </w:r>
    </w:p>
    <w:p w14:paraId="37ADC5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FBBE9">
      <w:pPr>
        <w:rPr>
          <w:rFonts w:hint="default" w:ascii="Times New Roman" w:hAnsi="Times New Roman" w:cs="Times New Roman"/>
        </w:rPr>
      </w:pPr>
    </w:p>
    <w:p w14:paraId="0F1B6C7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C8080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29B31AF"/>
    <w:rsid w:val="17B071A6"/>
    <w:rsid w:val="1B227A95"/>
    <w:rsid w:val="76C8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ahoma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2025-07-06T10:34:00Z</dcterms:created>
  <dc:creator>Aditya Rajput</dc:creator>
  <cp:lastModifiedBy>Aditya Rajput</cp:lastModifiedBy>
  <dcterms:modified xsi:type="dcterms:W3CDTF">2025-07-06T11:04:58Z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BD73C701A6E64706B50090C4BEC184CD_11</vt:lpwstr>
  </property>
</Properties>
</file>