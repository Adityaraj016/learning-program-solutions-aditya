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2F53">
      <w:pPr>
        <w:pStyle w:val="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 5: Retrieving Data from the Database</w:t>
      </w:r>
    </w:p>
    <w:p w14:paraId="106C3A2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US"/>
        </w:rPr>
        <w:t>Aditya Raj</w:t>
      </w:r>
    </w:p>
    <w:p w14:paraId="4BC47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ID:</w:t>
      </w:r>
      <w:r>
        <w:rPr>
          <w:rFonts w:hint="default" w:ascii="Times New Roman" w:hAnsi="Times New Roman" w:cs="Times New Roman"/>
          <w:lang w:val="en-US"/>
        </w:rPr>
        <w:t xml:space="preserve"> 6362534</w:t>
      </w: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E85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Scenario</w:t>
      </w:r>
    </w:p>
    <w:p w14:paraId="66DFF94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store wants to display product details on the dashboard.</w:t>
      </w:r>
    </w:p>
    <w:p w14:paraId="59266D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C61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Objective</w:t>
      </w:r>
    </w:p>
    <w:p w14:paraId="14A70DA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20"/>
          <w:rFonts w:hint="default" w:ascii="Times New Roman" w:hAnsi="Times New Roman" w:cs="Times New Roman"/>
        </w:rPr>
        <w:t>Find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FirstOrDefault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20"/>
          <w:rFonts w:hint="default" w:ascii="Times New Roman" w:hAnsi="Times New Roman" w:cs="Times New Roman"/>
        </w:rPr>
        <w:t>ToListAsync</w:t>
      </w:r>
      <w:r>
        <w:rPr>
          <w:rFonts w:hint="default" w:ascii="Times New Roman" w:hAnsi="Times New Roman" w:cs="Times New Roman"/>
        </w:rPr>
        <w:t xml:space="preserve"> to retrieve data from the database using EF Core.</w:t>
      </w:r>
    </w:p>
    <w:p w14:paraId="750FBB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A74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Step-by-Step Implementation</w:t>
      </w:r>
    </w:p>
    <w:p w14:paraId="1B2198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750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1. Open your terminal or VS Code terminal</w:t>
      </w:r>
    </w:p>
    <w:p w14:paraId="48EC34F7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Navigate to your project folder:</w:t>
      </w:r>
    </w:p>
    <w:p w14:paraId="1BA3E263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cd RetailInventory</w:t>
      </w:r>
    </w:p>
    <w:p w14:paraId="697574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51B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2. Ensure EF Core packages are installed</w:t>
      </w:r>
    </w:p>
    <w:p w14:paraId="4C0295A4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 haven't already:</w:t>
      </w:r>
    </w:p>
    <w:p w14:paraId="4F97906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add package Microsoft.EntityFrameworkCore.Sqlite</w:t>
      </w:r>
    </w:p>
    <w:p w14:paraId="06D3D63A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add package Microsoft.EntityFrameworkCore.Tools</w:t>
      </w:r>
    </w:p>
    <w:p w14:paraId="6F8CB7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C3C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3. Program.cs (Final Updated Code)</w:t>
      </w:r>
    </w:p>
    <w:p w14:paraId="2FFC95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08A21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6C0A0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EntityFrameworkCore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116DB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7D88F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Program</w:t>
      </w:r>
    </w:p>
    <w:p w14:paraId="6A126E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4AABB9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F1502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1EAF0B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AppDbContext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33B9A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"All Products:"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AC259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ToListAsync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7A1108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ACCE9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$"{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 - ₹{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85587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"\nFind Product with ID = 1:"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03089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FindAsync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19736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$"Found: 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EBB3E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"\nFirst Product with Price &gt; ₹50000:"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6D702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expensive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FirstOrDefaultAsync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DFB73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$"Expensive: 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expensive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B7AAA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16D41E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7F89EDC">
      <w:pPr>
        <w:keepNext w:val="0"/>
        <w:keepLines w:val="0"/>
        <w:widowControl/>
        <w:suppressLineNumbers w:val="0"/>
        <w:jc w:val="left"/>
      </w:pPr>
    </w:p>
    <w:p w14:paraId="30041D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9B80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4. Models.cs</w:t>
      </w:r>
    </w:p>
    <w:p w14:paraId="57B590D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using Microsoft.EntityFrameworkCore;</w:t>
      </w:r>
    </w:p>
    <w:p w14:paraId="619E583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</w:p>
    <w:p w14:paraId="32B7C2A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namespace RetailInventory</w:t>
      </w:r>
    </w:p>
    <w:p w14:paraId="13D7A34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{</w:t>
      </w:r>
    </w:p>
    <w:p w14:paraId="29EAD19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public class Category</w:t>
      </w:r>
    </w:p>
    <w:p w14:paraId="11B78FD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{</w:t>
      </w:r>
    </w:p>
    <w:p w14:paraId="32D300E5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int Id { get; set; }</w:t>
      </w:r>
    </w:p>
    <w:p w14:paraId="6F65111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string Name { get; set; } = string.Empty;</w:t>
      </w:r>
    </w:p>
    <w:p w14:paraId="63C2CE6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List&lt;Product&gt; Products { get; set; } = new();</w:t>
      </w:r>
    </w:p>
    <w:p w14:paraId="3000EED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}</w:t>
      </w:r>
    </w:p>
    <w:p w14:paraId="7A5530F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</w:p>
    <w:p w14:paraId="2C5399D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public class Product</w:t>
      </w:r>
    </w:p>
    <w:p w14:paraId="747427A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{</w:t>
      </w:r>
    </w:p>
    <w:p w14:paraId="5F9A041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int Id { get; set; }</w:t>
      </w:r>
    </w:p>
    <w:p w14:paraId="656EA6F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string Name { get; set; } = string.Empty;</w:t>
      </w:r>
    </w:p>
    <w:p w14:paraId="6939735D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decimal Price { get; set; }</w:t>
      </w:r>
    </w:p>
    <w:p w14:paraId="4409FF6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int CategoryId { get; set; }</w:t>
      </w:r>
    </w:p>
    <w:p w14:paraId="2C511DB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Category Category { get; set; } = null!;</w:t>
      </w:r>
    </w:p>
    <w:p w14:paraId="4EA67B4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}</w:t>
      </w:r>
    </w:p>
    <w:p w14:paraId="22DD38DE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</w:p>
    <w:p w14:paraId="1BD8D68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public class AppDbContext : DbContext</w:t>
      </w:r>
    </w:p>
    <w:p w14:paraId="6E30904B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{</w:t>
      </w:r>
    </w:p>
    <w:p w14:paraId="11CCC83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DbSet&lt;Product&gt; Products =&gt; Set&lt;Product&gt;();</w:t>
      </w:r>
    </w:p>
    <w:p w14:paraId="2048D92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public DbSet&lt;Category&gt; Categories =&gt; Set&lt;Category&gt;();</w:t>
      </w:r>
    </w:p>
    <w:p w14:paraId="6835FE1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</w:p>
    <w:p w14:paraId="73E56FF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protected override void OnConfiguring(DbContextOptionsBuilder optionsBuilder)</w:t>
      </w:r>
    </w:p>
    <w:p w14:paraId="45E9066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{</w:t>
      </w:r>
    </w:p>
    <w:p w14:paraId="3F721B8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    optionsBuilder.UseSqlite("Data Source=retail.db");</w:t>
      </w:r>
    </w:p>
    <w:p w14:paraId="6C3E91F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    }</w:t>
      </w:r>
    </w:p>
    <w:p w14:paraId="223D35E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  }</w:t>
      </w:r>
    </w:p>
    <w:p w14:paraId="106DBAF6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}</w:t>
      </w:r>
    </w:p>
    <w:p w14:paraId="0E9515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B034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  <w:lang w:val="en-US"/>
        </w:rPr>
        <w:t>5</w:t>
      </w:r>
      <w:r>
        <w:rPr>
          <w:rStyle w:val="36"/>
          <w:rFonts w:hint="default" w:ascii="Times New Roman" w:hAnsi="Times New Roman" w:cs="Times New Roman"/>
          <w:b/>
          <w:bCs/>
        </w:rPr>
        <w:t>. Apply Migrations (If not already done)</w:t>
      </w:r>
    </w:p>
    <w:p w14:paraId="63049BD5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ef migrations add InitialCreate</w:t>
      </w:r>
    </w:p>
    <w:p w14:paraId="10471CC0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ef database update</w:t>
      </w:r>
    </w:p>
    <w:p w14:paraId="3A74628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will create the </w:t>
      </w:r>
      <w:r>
        <w:rPr>
          <w:rStyle w:val="20"/>
          <w:rFonts w:hint="default" w:ascii="Times New Roman" w:hAnsi="Times New Roman" w:cs="Times New Roman"/>
        </w:rPr>
        <w:t>Products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20"/>
          <w:rFonts w:hint="default" w:ascii="Times New Roman" w:hAnsi="Times New Roman" w:cs="Times New Roman"/>
        </w:rPr>
        <w:t>Categories</w:t>
      </w:r>
      <w:r>
        <w:rPr>
          <w:rFonts w:hint="default" w:ascii="Times New Roman" w:hAnsi="Times New Roman" w:cs="Times New Roman"/>
        </w:rPr>
        <w:t xml:space="preserve"> tables in </w:t>
      </w:r>
      <w:r>
        <w:rPr>
          <w:rStyle w:val="20"/>
          <w:rFonts w:hint="default" w:ascii="Times New Roman" w:hAnsi="Times New Roman" w:cs="Times New Roman"/>
        </w:rPr>
        <w:t>retail.db</w:t>
      </w:r>
      <w:r>
        <w:rPr>
          <w:rFonts w:hint="default" w:ascii="Times New Roman" w:hAnsi="Times New Roman" w:cs="Times New Roman"/>
        </w:rPr>
        <w:t>.</w:t>
      </w:r>
    </w:p>
    <w:p w14:paraId="77F59A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D88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  <w:lang w:val="en-US"/>
        </w:rPr>
        <w:t>6</w:t>
      </w:r>
      <w:r>
        <w:rPr>
          <w:rStyle w:val="36"/>
          <w:rFonts w:hint="default" w:ascii="Times New Roman" w:hAnsi="Times New Roman" w:cs="Times New Roman"/>
          <w:b/>
          <w:bCs/>
        </w:rPr>
        <w:t>. Run the App</w:t>
      </w:r>
    </w:p>
    <w:p w14:paraId="25D2E757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run</w:t>
      </w:r>
    </w:p>
    <w:p w14:paraId="358FEF1F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0050" cy="1635760"/>
            <wp:effectExtent l="0" t="0" r="6350" b="254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B943">
      <w:pPr>
        <w:keepNext w:val="0"/>
        <w:keepLines w:val="0"/>
        <w:widowControl/>
        <w:suppressLineNumbers w:val="0"/>
      </w:pPr>
    </w:p>
    <w:p w14:paraId="416E5298">
      <w:pPr>
        <w:keepNext w:val="0"/>
        <w:keepLines w:val="0"/>
        <w:widowControl/>
        <w:suppressLineNumbers w:val="0"/>
      </w:pPr>
    </w:p>
    <w:p w14:paraId="77B4EF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74335" cy="3022600"/>
            <wp:effectExtent l="0" t="0" r="12065" b="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655143"/>
    <w:rsid w:val="67CC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2025-07-06T11:26:00Z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A448466AFB7947FC97486EBD61AEE8B0_13</vt:lpwstr>
  </property>
</Properties>
</file>