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5DE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Assignment – Web API with Swagger, Postman, Routing, Filters and Exception Handling</w:t>
      </w:r>
    </w:p>
    <w:p w14:paraId="3D1ED12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E879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 1 – Web API using .NET Core with Swagger and Postman</w:t>
      </w:r>
    </w:p>
    <w:p w14:paraId="23A5DC4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part covers how to integrate Swagger into a .NET Core Web API project and how to test the endpoints using Postman. The process also includes configuring custom routes and using attributes like ActionName.</w:t>
      </w:r>
    </w:p>
    <w:p w14:paraId="0B1C3E5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a new ASP.NET Core Web API project using the command:</w:t>
      </w:r>
    </w:p>
    <w:p w14:paraId="0BA79BA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new webapi -n MySwaggerAPI</w:t>
      </w:r>
    </w:p>
    <w:p w14:paraId="15D2C515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cd MySwaggerAPI</w:t>
      </w:r>
    </w:p>
    <w:p w14:paraId="32409FA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Install Swagger with the command:</w:t>
      </w:r>
    </w:p>
    <w:p w14:paraId="5050AACE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add package Swashbuckle.AspNetCore</w:t>
      </w:r>
    </w:p>
    <w:p w14:paraId="0EEB4CA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 </w:t>
      </w:r>
      <w:r>
        <w:rPr>
          <w:rStyle w:val="44"/>
          <w:rFonts w:hint="default" w:ascii="Times New Roman" w:hAnsi="Times New Roman" w:cs="Times New Roman"/>
        </w:rPr>
        <w:t>Program.cs</w:t>
      </w:r>
      <w:r>
        <w:rPr>
          <w:rFonts w:hint="default" w:ascii="Times New Roman" w:hAnsi="Times New Roman" w:cs="Times New Roman"/>
        </w:rPr>
        <w:t>, configure Swagger services:</w:t>
      </w:r>
    </w:p>
    <w:p w14:paraId="6198111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MyWebAPIWithFilters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Filters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5CB7C7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768016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WebApplication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CreateBuilder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3FD571D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AddControllers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064BEA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AddEndpointsApiExplorer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407979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AddSwaggerGen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1900503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// Register filter</w:t>
      </w:r>
    </w:p>
    <w:p w14:paraId="2C1C40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AddScoped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CustomExceptionFilter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&gt;();</w:t>
      </w:r>
    </w:p>
    <w:p w14:paraId="042106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071D23B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UseSwagger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2F19A9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UseSwaggerUI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51CCAC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UseAuthorization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53F110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MapControllers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  <w:bookmarkStart w:id="0" w:name="_GoBack"/>
      <w:bookmarkEnd w:id="0"/>
    </w:p>
    <w:p w14:paraId="7EBA20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286A706F">
      <w:pPr>
        <w:keepNext w:val="0"/>
        <w:keepLines w:val="0"/>
        <w:widowControl/>
        <w:suppressLineNumbers w:val="0"/>
        <w:jc w:val="left"/>
      </w:pPr>
    </w:p>
    <w:p w14:paraId="033B039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the project:</w:t>
      </w:r>
    </w:p>
    <w:p w14:paraId="7051866A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run</w:t>
      </w:r>
    </w:p>
    <w:p w14:paraId="4FAAFA9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 the browser at </w:t>
      </w:r>
      <w:r>
        <w:rPr>
          <w:rStyle w:val="44"/>
          <w:rFonts w:hint="default" w:ascii="Times New Roman" w:hAnsi="Times New Roman" w:cs="Times New Roman"/>
        </w:rPr>
        <w:t>http://localhost:&lt;port&gt;/swagger</w:t>
      </w:r>
      <w:r>
        <w:rPr>
          <w:rFonts w:hint="default" w:ascii="Times New Roman" w:hAnsi="Times New Roman" w:cs="Times New Roman"/>
        </w:rPr>
        <w:t xml:space="preserve"> to see the Swagger UI.</w:t>
      </w:r>
    </w:p>
    <w:p w14:paraId="0F5978F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controller called </w:t>
      </w:r>
      <w:r>
        <w:rPr>
          <w:rStyle w:val="44"/>
          <w:rFonts w:hint="default" w:ascii="Times New Roman" w:hAnsi="Times New Roman" w:cs="Times New Roman"/>
        </w:rPr>
        <w:t>EmployeeController.cs</w:t>
      </w:r>
      <w:r>
        <w:rPr>
          <w:rFonts w:hint="default" w:ascii="Times New Roman" w:hAnsi="Times New Roman" w:cs="Times New Roman"/>
        </w:rPr>
        <w:t>:</w:t>
      </w:r>
    </w:p>
    <w:p w14:paraId="2547B06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[ApiController]</w:t>
      </w:r>
    </w:p>
    <w:p w14:paraId="4DD1368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[Route("api/[controller]")]</w:t>
      </w:r>
    </w:p>
    <w:p w14:paraId="7DCFEC9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public class EmployeeController : ControllerBase</w:t>
      </w:r>
    </w:p>
    <w:p w14:paraId="2D20FFB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{</w:t>
      </w:r>
    </w:p>
    <w:p w14:paraId="7EDDB8A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[HttpGet]</w:t>
      </w:r>
    </w:p>
    <w:p w14:paraId="690DADB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[ProducesResponseType(StatusCodes.Status200OK)]</w:t>
      </w:r>
    </w:p>
    <w:p w14:paraId="4C597F49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ActionResult&lt;IEnumerable&lt;string&gt;&gt; Get()</w:t>
      </w:r>
    </w:p>
    <w:p w14:paraId="4AC301E4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{</w:t>
      </w:r>
    </w:p>
    <w:p w14:paraId="308BFC07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return new string[] { "John", "Doe" };</w:t>
      </w:r>
    </w:p>
    <w:p w14:paraId="6B0370F9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}</w:t>
      </w:r>
    </w:p>
    <w:p w14:paraId="5DE8AF42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}</w:t>
      </w:r>
    </w:p>
    <w:p w14:paraId="7EE6DF7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the GET method on Swagger. Click "Try it out" and "Execute". You will receive a 200 OK with:</w:t>
      </w:r>
    </w:p>
    <w:p w14:paraId="6EDBED0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[</w:t>
      </w:r>
    </w:p>
    <w:p w14:paraId="7BA35BF1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"John",</w:t>
      </w:r>
    </w:p>
    <w:p w14:paraId="692A267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"Doe"</w:t>
      </w:r>
    </w:p>
    <w:p w14:paraId="77B55295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]</w:t>
      </w:r>
    </w:p>
    <w:p w14:paraId="3AF0D97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 Postman. Create a new request using method GET and enter URL </w:t>
      </w:r>
      <w:r>
        <w:rPr>
          <w:rStyle w:val="44"/>
          <w:rFonts w:hint="default" w:ascii="Times New Roman" w:hAnsi="Times New Roman" w:cs="Times New Roman"/>
        </w:rPr>
        <w:t>http://localhost:&lt;port&gt;/api/Employee</w:t>
      </w:r>
      <w:r>
        <w:rPr>
          <w:rFonts w:hint="default" w:ascii="Times New Roman" w:hAnsi="Times New Roman" w:cs="Times New Roman"/>
        </w:rPr>
        <w:t>. Click Send. You should see the same JSON response.</w:t>
      </w:r>
    </w:p>
    <w:p w14:paraId="4A98227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test custom routing, change:</w:t>
      </w:r>
    </w:p>
    <w:p w14:paraId="77BE2C66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[Route("api/[controller]")]</w:t>
      </w:r>
    </w:p>
    <w:p w14:paraId="4E5B666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to:</w:t>
      </w:r>
    </w:p>
    <w:p w14:paraId="305C9CAB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[Route("api/Emp")]</w:t>
      </w:r>
    </w:p>
    <w:p w14:paraId="2C132CE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Now test again via Postman with URL </w:t>
      </w:r>
      <w:r>
        <w:rPr>
          <w:rStyle w:val="44"/>
          <w:rFonts w:hint="default" w:ascii="Times New Roman" w:hAnsi="Times New Roman" w:cs="Times New Roman"/>
        </w:rPr>
        <w:t>http://localhost:&lt;port&gt;/api/Emp</w:t>
      </w:r>
      <w:r>
        <w:rPr>
          <w:rFonts w:hint="default" w:ascii="Times New Roman" w:hAnsi="Times New Roman" w:cs="Times New Roman"/>
        </w:rPr>
        <w:t>. It will return the same result, showing the route is updated.</w:t>
      </w:r>
    </w:p>
    <w:p w14:paraId="3BBC074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F825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 2 – Web API using Custom Model Class and Authorization Filter</w:t>
      </w:r>
    </w:p>
    <w:p w14:paraId="67DC825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folder named </w:t>
      </w:r>
      <w:r>
        <w:rPr>
          <w:rStyle w:val="44"/>
          <w:rFonts w:hint="default" w:ascii="Times New Roman" w:hAnsi="Times New Roman" w:cs="Times New Roman"/>
        </w:rPr>
        <w:t>Models</w:t>
      </w:r>
      <w:r>
        <w:rPr>
          <w:rFonts w:hint="default" w:ascii="Times New Roman" w:hAnsi="Times New Roman" w:cs="Times New Roman"/>
        </w:rPr>
        <w:t xml:space="preserve"> and add the following class:</w:t>
      </w:r>
    </w:p>
    <w:p w14:paraId="1A826A89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public class Employee</w:t>
      </w:r>
    </w:p>
    <w:p w14:paraId="17A754D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{</w:t>
      </w:r>
    </w:p>
    <w:p w14:paraId="6E05E4C4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int Id { get; set; }</w:t>
      </w:r>
    </w:p>
    <w:p w14:paraId="5AA15C2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string Name { get; set; }</w:t>
      </w:r>
    </w:p>
    <w:p w14:paraId="575CF267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int Salary { get; set; }</w:t>
      </w:r>
    </w:p>
    <w:p w14:paraId="4D00699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bool Permanent { get; set; }</w:t>
      </w:r>
    </w:p>
    <w:p w14:paraId="2B745158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Department Department { get; set; }</w:t>
      </w:r>
    </w:p>
    <w:p w14:paraId="5CD44D5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List&lt;Skill&gt; Skills { get; set; }</w:t>
      </w:r>
    </w:p>
    <w:p w14:paraId="5526CFA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DateTime DateOfBirth { get; set; }</w:t>
      </w:r>
    </w:p>
    <w:p w14:paraId="6C5C724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}</w:t>
      </w:r>
    </w:p>
    <w:p w14:paraId="4234BD98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7A93BBF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public class Department</w:t>
      </w:r>
    </w:p>
    <w:p w14:paraId="689886A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{</w:t>
      </w:r>
    </w:p>
    <w:p w14:paraId="0B08E8E4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int DeptId { get; set; }</w:t>
      </w:r>
    </w:p>
    <w:p w14:paraId="7C58F2E6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string DeptName { get; set; }</w:t>
      </w:r>
    </w:p>
    <w:p w14:paraId="5AD7D54C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}</w:t>
      </w:r>
    </w:p>
    <w:p w14:paraId="58343878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0C6415D8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public class Skill</w:t>
      </w:r>
    </w:p>
    <w:p w14:paraId="1B958C7C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{</w:t>
      </w:r>
    </w:p>
    <w:p w14:paraId="01B2478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int SkillId { get; set; }</w:t>
      </w:r>
    </w:p>
    <w:p w14:paraId="359AABF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string SkillName { get; set; }</w:t>
      </w:r>
    </w:p>
    <w:p w14:paraId="140557CE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}</w:t>
      </w:r>
    </w:p>
    <w:p w14:paraId="043C000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Update </w:t>
      </w:r>
      <w:r>
        <w:rPr>
          <w:rStyle w:val="44"/>
          <w:rFonts w:hint="default" w:ascii="Times New Roman" w:hAnsi="Times New Roman" w:cs="Times New Roman"/>
        </w:rPr>
        <w:t>EmployeeController.cs</w:t>
      </w:r>
      <w:r>
        <w:rPr>
          <w:rFonts w:hint="default" w:ascii="Times New Roman" w:hAnsi="Times New Roman" w:cs="Times New Roman"/>
        </w:rPr>
        <w:t xml:space="preserve"> with this code:</w:t>
      </w:r>
    </w:p>
    <w:p w14:paraId="102D275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[ApiController]</w:t>
      </w:r>
    </w:p>
    <w:p w14:paraId="4653325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[Route("api/[controller]")]</w:t>
      </w:r>
    </w:p>
    <w:p w14:paraId="40A525C1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[ServiceFilter(typeof(CustomAuthFilter))]</w:t>
      </w:r>
    </w:p>
    <w:p w14:paraId="052D9E7C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public class EmployeeController : ControllerBase</w:t>
      </w:r>
    </w:p>
    <w:p w14:paraId="10693CE8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{</w:t>
      </w:r>
    </w:p>
    <w:p w14:paraId="7CC32A46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[HttpGet("GetAll")]</w:t>
      </w:r>
    </w:p>
    <w:p w14:paraId="5698F34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[ProducesResponseType(StatusCodes.Status200OK)]</w:t>
      </w:r>
    </w:p>
    <w:p w14:paraId="27906867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ActionResult&lt;List&lt;Employee&gt;&gt; GetAllEmployees()</w:t>
      </w:r>
    </w:p>
    <w:p w14:paraId="35426A38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{</w:t>
      </w:r>
    </w:p>
    <w:p w14:paraId="10B22B91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var employees = GetStandardEmployeeList();</w:t>
      </w:r>
    </w:p>
    <w:p w14:paraId="1A11C13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return Ok(employees);</w:t>
      </w:r>
    </w:p>
    <w:p w14:paraId="45CDB099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}</w:t>
      </w:r>
    </w:p>
    <w:p w14:paraId="249C4C1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30CB4FE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[HttpPost("Add")]</w:t>
      </w:r>
    </w:p>
    <w:p w14:paraId="5174C56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[ProducesResponseType(StatusCodes.Status200OK)]</w:t>
      </w:r>
    </w:p>
    <w:p w14:paraId="63483436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IActionResult AddEmployee([FromBody] Employee emp)</w:t>
      </w:r>
    </w:p>
    <w:p w14:paraId="214F1EF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{</w:t>
      </w:r>
    </w:p>
    <w:p w14:paraId="299B5464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return Ok(emp);</w:t>
      </w:r>
    </w:p>
    <w:p w14:paraId="7024B15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}</w:t>
      </w:r>
    </w:p>
    <w:p w14:paraId="224B8906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5D943509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private List&lt;Employee&gt; GetStandardEmployeeList()</w:t>
      </w:r>
    </w:p>
    <w:p w14:paraId="0F840936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{</w:t>
      </w:r>
    </w:p>
    <w:p w14:paraId="1AF8187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return new List&lt;Employee&gt;</w:t>
      </w:r>
    </w:p>
    <w:p w14:paraId="75E8DBF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{</w:t>
      </w:r>
    </w:p>
    <w:p w14:paraId="759DAE0C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new Employee</w:t>
      </w:r>
    </w:p>
    <w:p w14:paraId="439E8387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{</w:t>
      </w:r>
    </w:p>
    <w:p w14:paraId="4402742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    Id = 1,</w:t>
      </w:r>
    </w:p>
    <w:p w14:paraId="51101B3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    Name = "John",</w:t>
      </w:r>
    </w:p>
    <w:p w14:paraId="056E686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    Salary = 50000,</w:t>
      </w:r>
    </w:p>
    <w:p w14:paraId="62FE6E67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    Permanent = true,</w:t>
      </w:r>
    </w:p>
    <w:p w14:paraId="22D8AA8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    DateOfBirth = new DateTime(1990, 1, 1),</w:t>
      </w:r>
    </w:p>
    <w:p w14:paraId="639A4837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    Department = new Department { DeptId = 1, DeptName = "HR" },</w:t>
      </w:r>
    </w:p>
    <w:p w14:paraId="7B711C2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    Skills = new List&lt;Skill&gt;</w:t>
      </w:r>
    </w:p>
    <w:p w14:paraId="25F9B7A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    {</w:t>
      </w:r>
    </w:p>
    <w:p w14:paraId="1106902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        new Skill { SkillId = 1, SkillName = "C#" },</w:t>
      </w:r>
    </w:p>
    <w:p w14:paraId="2B65703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        new Skill { SkillId = 2, SkillName = "SQL" }</w:t>
      </w:r>
    </w:p>
    <w:p w14:paraId="46068B7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    }</w:t>
      </w:r>
    </w:p>
    <w:p w14:paraId="27D079B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}</w:t>
      </w:r>
    </w:p>
    <w:p w14:paraId="0CEE6704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};</w:t>
      </w:r>
    </w:p>
    <w:p w14:paraId="3F532D6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}</w:t>
      </w:r>
    </w:p>
    <w:p w14:paraId="3AF26B4D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}</w:t>
      </w:r>
    </w:p>
    <w:p w14:paraId="49A6347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folder </w:t>
      </w:r>
      <w:r>
        <w:rPr>
          <w:rStyle w:val="44"/>
          <w:rFonts w:hint="default" w:ascii="Times New Roman" w:hAnsi="Times New Roman" w:cs="Times New Roman"/>
        </w:rPr>
        <w:t>Filters</w:t>
      </w:r>
      <w:r>
        <w:rPr>
          <w:rFonts w:hint="default" w:ascii="Times New Roman" w:hAnsi="Times New Roman" w:cs="Times New Roman"/>
        </w:rPr>
        <w:t xml:space="preserve"> and add </w:t>
      </w:r>
      <w:r>
        <w:rPr>
          <w:rStyle w:val="44"/>
          <w:rFonts w:hint="default" w:ascii="Times New Roman" w:hAnsi="Times New Roman" w:cs="Times New Roman"/>
        </w:rPr>
        <w:t>CustomAuthFilter.cs</w:t>
      </w:r>
      <w:r>
        <w:rPr>
          <w:rFonts w:hint="default" w:ascii="Times New Roman" w:hAnsi="Times New Roman" w:cs="Times New Roman"/>
        </w:rPr>
        <w:t>:</w:t>
      </w:r>
    </w:p>
    <w:p w14:paraId="7F4B76EC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public class CustomAuthFilter : ActionFilterAttribute</w:t>
      </w:r>
    </w:p>
    <w:p w14:paraId="06ABF82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{</w:t>
      </w:r>
    </w:p>
    <w:p w14:paraId="77B9D79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override void OnActionExecuting(ActionExecutingContext context)</w:t>
      </w:r>
    </w:p>
    <w:p w14:paraId="7324C516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{</w:t>
      </w:r>
    </w:p>
    <w:p w14:paraId="0335C6D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var hasAuthHeader = context.HttpContext.Request.Headers.TryGetValue("Authorization", out var token);</w:t>
      </w:r>
    </w:p>
    <w:p w14:paraId="7C46CDB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43918518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if (!hasAuthHeader)</w:t>
      </w:r>
    </w:p>
    <w:p w14:paraId="6F65A58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{</w:t>
      </w:r>
    </w:p>
    <w:p w14:paraId="5D84FD68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context.Result = new BadRequestObjectResult("Invalid request - No Auth token");</w:t>
      </w:r>
    </w:p>
    <w:p w14:paraId="234F380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}</w:t>
      </w:r>
    </w:p>
    <w:p w14:paraId="617F24F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else if (!token.ToString().Contains("Bearer"))</w:t>
      </w:r>
    </w:p>
    <w:p w14:paraId="71A2AB3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{</w:t>
      </w:r>
    </w:p>
    <w:p w14:paraId="74259AC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context.Result = new BadRequestObjectResult("Invalid request - Token present but Bearer unavailable");</w:t>
      </w:r>
    </w:p>
    <w:p w14:paraId="0B19D228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}</w:t>
      </w:r>
    </w:p>
    <w:p w14:paraId="20966D1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}</w:t>
      </w:r>
    </w:p>
    <w:p w14:paraId="7B866071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}</w:t>
      </w:r>
    </w:p>
    <w:p w14:paraId="6A538D9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Register it in </w:t>
      </w:r>
      <w:r>
        <w:rPr>
          <w:rStyle w:val="44"/>
          <w:rFonts w:hint="default" w:ascii="Times New Roman" w:hAnsi="Times New Roman" w:cs="Times New Roman"/>
        </w:rPr>
        <w:t>Program.cs</w:t>
      </w:r>
      <w:r>
        <w:rPr>
          <w:rFonts w:hint="default" w:ascii="Times New Roman" w:hAnsi="Times New Roman" w:cs="Times New Roman"/>
        </w:rPr>
        <w:t>:</w:t>
      </w:r>
    </w:p>
    <w:p w14:paraId="75A8CB1B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builder.Services.AddScoped&lt;CustomAuthFilter&gt;();</w:t>
      </w:r>
    </w:p>
    <w:p w14:paraId="74E6986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0AA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 3 – Custom Exception Filter</w:t>
      </w:r>
    </w:p>
    <w:p w14:paraId="6446EFB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file named </w:t>
      </w:r>
      <w:r>
        <w:rPr>
          <w:rStyle w:val="44"/>
          <w:rFonts w:hint="default" w:ascii="Times New Roman" w:hAnsi="Times New Roman" w:cs="Times New Roman"/>
        </w:rPr>
        <w:t>CustomExceptionFilter.cs</w:t>
      </w:r>
      <w:r>
        <w:rPr>
          <w:rFonts w:hint="default" w:ascii="Times New Roman" w:hAnsi="Times New Roman" w:cs="Times New Roman"/>
        </w:rPr>
        <w:t xml:space="preserve"> in </w:t>
      </w:r>
      <w:r>
        <w:rPr>
          <w:rStyle w:val="44"/>
          <w:rFonts w:hint="default" w:ascii="Times New Roman" w:hAnsi="Times New Roman" w:cs="Times New Roman"/>
        </w:rPr>
        <w:t>Filters</w:t>
      </w:r>
      <w:r>
        <w:rPr>
          <w:rFonts w:hint="default" w:ascii="Times New Roman" w:hAnsi="Times New Roman" w:cs="Times New Roman"/>
        </w:rPr>
        <w:t xml:space="preserve"> folder:</w:t>
      </w:r>
    </w:p>
    <w:p w14:paraId="561A0A9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public class CustomExceptionFilter : IExceptionFilter</w:t>
      </w:r>
    </w:p>
    <w:p w14:paraId="13D5DFA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{</w:t>
      </w:r>
    </w:p>
    <w:p w14:paraId="0201BA3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void OnException(ExceptionContext context)</w:t>
      </w:r>
    </w:p>
    <w:p w14:paraId="1A5DE7D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{</w:t>
      </w:r>
    </w:p>
    <w:p w14:paraId="0E50FB68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var exception = context.Exception;</w:t>
      </w:r>
    </w:p>
    <w:p w14:paraId="695A48B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var path = Path.Combine(Directory.GetCurrentDirectory(), "error_log.txt");</w:t>
      </w:r>
    </w:p>
    <w:p w14:paraId="3CB94C17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File.AppendAllText(path, $"{DateTime.Now}: {exception.Message}{Environment.NewLine}");</w:t>
      </w:r>
    </w:p>
    <w:p w14:paraId="05C4CBC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0481126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context.Result = new ObjectResult("Something went wrong. Please contact admin.")</w:t>
      </w:r>
    </w:p>
    <w:p w14:paraId="0BFAC1D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{</w:t>
      </w:r>
    </w:p>
    <w:p w14:paraId="242D188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StatusCode = StatusCodes.Status500InternalServerError</w:t>
      </w:r>
    </w:p>
    <w:p w14:paraId="22B01E89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};</w:t>
      </w:r>
    </w:p>
    <w:p w14:paraId="29958DB6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}</w:t>
      </w:r>
    </w:p>
    <w:p w14:paraId="47B079F2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}</w:t>
      </w:r>
    </w:p>
    <w:p w14:paraId="2EBBE94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Register the filter globally in </w:t>
      </w:r>
      <w:r>
        <w:rPr>
          <w:rStyle w:val="44"/>
          <w:rFonts w:hint="default" w:ascii="Times New Roman" w:hAnsi="Times New Roman" w:cs="Times New Roman"/>
        </w:rPr>
        <w:t>Program.cs</w:t>
      </w:r>
      <w:r>
        <w:rPr>
          <w:rFonts w:hint="default" w:ascii="Times New Roman" w:hAnsi="Times New Roman" w:cs="Times New Roman"/>
        </w:rPr>
        <w:t>:</w:t>
      </w:r>
    </w:p>
    <w:p w14:paraId="045BC34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builder.Services.AddControllers(options =&gt;</w:t>
      </w:r>
    </w:p>
    <w:p w14:paraId="652A1B5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{</w:t>
      </w:r>
    </w:p>
    <w:p w14:paraId="52A213A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options.Filters.Add&lt;CustomExceptionFilter&gt;();</w:t>
      </w:r>
    </w:p>
    <w:p w14:paraId="293A9547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});</w:t>
      </w:r>
    </w:p>
    <w:p w14:paraId="3CF2711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Modify </w:t>
      </w:r>
      <w:r>
        <w:rPr>
          <w:rStyle w:val="44"/>
          <w:rFonts w:hint="default" w:ascii="Times New Roman" w:hAnsi="Times New Roman" w:cs="Times New Roman"/>
        </w:rPr>
        <w:t>EmployeeController.cs</w:t>
      </w:r>
      <w:r>
        <w:rPr>
          <w:rFonts w:hint="default" w:ascii="Times New Roman" w:hAnsi="Times New Roman" w:cs="Times New Roman"/>
        </w:rPr>
        <w:t xml:space="preserve"> to throw an exception:</w:t>
      </w:r>
    </w:p>
    <w:p w14:paraId="2B202C6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[HttpGet("Throw")]</w:t>
      </w:r>
    </w:p>
    <w:p w14:paraId="6153E76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[ProducesResponseType(StatusCodes.Status500InternalServerError)]</w:t>
      </w:r>
    </w:p>
    <w:p w14:paraId="15F0678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public IActionResult ThrowError()</w:t>
      </w:r>
    </w:p>
    <w:p w14:paraId="36AF6CD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{</w:t>
      </w:r>
    </w:p>
    <w:p w14:paraId="151B2C1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throw new Exception("This is a test exception.");</w:t>
      </w:r>
    </w:p>
    <w:p w14:paraId="3805328E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}</w:t>
      </w:r>
    </w:p>
    <w:p w14:paraId="1B60035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the project:</w:t>
      </w:r>
    </w:p>
    <w:p w14:paraId="503BADBF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run</w:t>
      </w:r>
    </w:p>
    <w:p w14:paraId="715633C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Go to Swagger and test the </w:t>
      </w:r>
      <w:r>
        <w:rPr>
          <w:rStyle w:val="44"/>
          <w:rFonts w:hint="default" w:ascii="Times New Roman" w:hAnsi="Times New Roman" w:cs="Times New Roman"/>
        </w:rPr>
        <w:t>/api/Employee/Throw</w:t>
      </w:r>
      <w:r>
        <w:rPr>
          <w:rFonts w:hint="default" w:ascii="Times New Roman" w:hAnsi="Times New Roman" w:cs="Times New Roman"/>
        </w:rPr>
        <w:t xml:space="preserve"> endpoint. You will receive a 500 error with the message.</w:t>
      </w:r>
    </w:p>
    <w:p w14:paraId="5526181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Also, an entry is logged in </w:t>
      </w:r>
      <w:r>
        <w:rPr>
          <w:rStyle w:val="44"/>
          <w:rFonts w:hint="default" w:ascii="Times New Roman" w:hAnsi="Times New Roman" w:cs="Times New Roman"/>
        </w:rPr>
        <w:t>error_log.txt</w:t>
      </w:r>
      <w:r>
        <w:rPr>
          <w:rFonts w:hint="default" w:ascii="Times New Roman" w:hAnsi="Times New Roman" w:cs="Times New Roman"/>
        </w:rPr>
        <w:t xml:space="preserve"> file in the root directory.</w:t>
      </w:r>
    </w:p>
    <w:p w14:paraId="0087A9C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A39D2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 Output Samples</w:t>
      </w:r>
    </w:p>
    <w:p w14:paraId="48AB201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60340" cy="2755900"/>
            <wp:effectExtent l="0" t="0" r="10160" b="0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9AD6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0B51B4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</w:rPr>
      </w:pPr>
      <w:r>
        <w:drawing>
          <wp:inline distT="0" distB="0" distL="114300" distR="114300">
            <wp:extent cx="5265420" cy="2852420"/>
            <wp:effectExtent l="0" t="0" r="5080" b="5080"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6690" cy="2721610"/>
            <wp:effectExtent l="0" t="0" r="3810" b="8890"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35E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B34A4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6506E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B071A6"/>
    <w:rsid w:val="1B227A95"/>
    <w:rsid w:val="6365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ahoma" w:eastAsiaTheme="minorEastAsia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180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2025-07-13T12:08:00Z</dcterms:created>
  <dc:creator>Aditya Rajput</dc:creator>
  <cp:lastModifiedBy>Aditya Rajput</cp:lastModifiedBy>
  <dcterms:modified xsi:type="dcterms:W3CDTF">2025-07-13T12:12:50Z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A46467858B984642AC41FBC970AB53A3_11</vt:lpwstr>
  </property>
</Properties>
</file>