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E1083">
      <w:pPr>
        <w:pStyle w:val="39"/>
      </w:pPr>
      <w:r>
        <w:t>Web API CRUD Operation Assignment - Part 4</w:t>
      </w:r>
    </w:p>
    <w:p w14:paraId="72576B30">
      <w:r>
        <w:t>Demonstrate creation of an Action method to perform data create, update &amp; delete operation using FromBody attribute. Extract data to custom model class using FromBody attribute, use hardcoded data to update &amp; delete data. Use Swagger and POSTMAN to test.</w:t>
      </w:r>
    </w:p>
    <w:p w14:paraId="4D9F741C">
      <w:pPr>
        <w:pStyle w:val="2"/>
      </w:pPr>
      <w:r>
        <w:t>EmployeeController.cs - UpdateEmployee Method</w:t>
      </w:r>
    </w:p>
    <w:p w14:paraId="0511A6E5">
      <w:r>
        <w:br w:type="textWrapping"/>
      </w:r>
      <w:r>
        <w:t>[HttpPut("Update")]</w:t>
      </w:r>
      <w:r>
        <w:br w:type="textWrapping"/>
      </w:r>
      <w:r>
        <w:t>public ActionResult&lt;Employee&gt; UpdateEmployee([FromBody] Employee updatedEmployee)</w:t>
      </w:r>
      <w:r>
        <w:br w:type="textWrapping"/>
      </w:r>
      <w:r>
        <w:t>{</w:t>
      </w:r>
      <w:r>
        <w:br w:type="textWrapping"/>
      </w:r>
      <w:r>
        <w:t xml:space="preserve">    if (updatedEmployee.Id &lt;= 0)</w:t>
      </w:r>
      <w:r>
        <w:br w:type="textWrapping"/>
      </w:r>
      <w:r>
        <w:t xml:space="preserve">    {</w:t>
      </w:r>
      <w:r>
        <w:br w:type="textWrapping"/>
      </w:r>
      <w:r>
        <w:t xml:space="preserve">        return BadRequest("Invalid employee id");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var existingEmployee = employeeList.FirstOrDefault(e =&gt; e.Id == updatedEmployee.Id);</w:t>
      </w:r>
      <w:r>
        <w:br w:type="textWrapping"/>
      </w:r>
      <w:r>
        <w:br w:type="textWrapping"/>
      </w:r>
      <w:r>
        <w:t xml:space="preserve">    if (existingEmployee == null)</w:t>
      </w:r>
      <w:r>
        <w:br w:type="textWrapping"/>
      </w:r>
      <w:r>
        <w:t xml:space="preserve">    {</w:t>
      </w:r>
      <w:r>
        <w:br w:type="textWrapping"/>
      </w:r>
      <w:r>
        <w:t xml:space="preserve">        return BadRequest("Invalid employee id");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existingEmployee.Name = updatedEmployee.Name;</w:t>
      </w:r>
      <w:r>
        <w:br w:type="textWrapping"/>
      </w:r>
      <w:r>
        <w:t xml:space="preserve">    existingEmployee.Salary = updatedEmployee.Salary;</w:t>
      </w:r>
      <w:r>
        <w:br w:type="textWrapping"/>
      </w:r>
      <w:r>
        <w:t xml:space="preserve">    existingEmployee.Permanent = updatedEmployee.Permanent;</w:t>
      </w:r>
      <w:r>
        <w:br w:type="textWrapping"/>
      </w:r>
      <w:r>
        <w:t xml:space="preserve">    existingEmployee.Department = updatedEmployee.Department;</w:t>
      </w:r>
      <w:r>
        <w:br w:type="textWrapping"/>
      </w:r>
      <w:r>
        <w:t xml:space="preserve">    existingEmployee.Skills = updatedEmployee.Skills;</w:t>
      </w:r>
      <w:r>
        <w:br w:type="textWrapping"/>
      </w:r>
      <w:r>
        <w:t xml:space="preserve">    existingEmployee.DateOfBirth = updatedEmployee.DateOfBirth;</w:t>
      </w:r>
      <w:r>
        <w:br w:type="textWrapping"/>
      </w:r>
      <w:r>
        <w:br w:type="textWrapping"/>
      </w:r>
      <w:r>
        <w:t xml:space="preserve">    return Ok(existingEmployee);</w:t>
      </w:r>
      <w:r>
        <w:br w:type="textWrapping"/>
      </w:r>
      <w:r>
        <w:t>}</w:t>
      </w:r>
      <w:r>
        <w:br w:type="textWrapping"/>
      </w:r>
    </w:p>
    <w:p w14:paraId="2A6DDBE8">
      <w:pPr>
        <w:pStyle w:val="2"/>
      </w:pPr>
      <w:r>
        <w:t>Model Classes</w:t>
      </w:r>
    </w:p>
    <w:p w14:paraId="37A40F0C">
      <w:r>
        <w:br w:type="textWrapping"/>
      </w:r>
      <w:r>
        <w:t>public class Employee</w:t>
      </w:r>
      <w:r>
        <w:br w:type="textWrapping"/>
      </w:r>
      <w:r>
        <w:t>{</w:t>
      </w:r>
      <w:r>
        <w:br w:type="textWrapping"/>
      </w:r>
      <w:r>
        <w:t xml:space="preserve">    public int Id { get; set; }</w:t>
      </w:r>
      <w:r>
        <w:br w:type="textWrapping"/>
      </w:r>
      <w:r>
        <w:t xml:space="preserve">    public string Name { get; set; }</w:t>
      </w:r>
      <w:r>
        <w:br w:type="textWrapping"/>
      </w:r>
      <w:r>
        <w:t xml:space="preserve">    public int Salary { get; set; }</w:t>
      </w:r>
      <w:r>
        <w:br w:type="textWrapping"/>
      </w:r>
      <w:r>
        <w:t xml:space="preserve">    public bool Permanent { get; set; }</w:t>
      </w:r>
      <w:r>
        <w:br w:type="textWrapping"/>
      </w:r>
      <w:r>
        <w:t xml:space="preserve">    public Department Department { get; set; }</w:t>
      </w:r>
      <w:r>
        <w:br w:type="textWrapping"/>
      </w:r>
      <w:r>
        <w:t xml:space="preserve">    public List&lt;Skill&gt; Skills { get; set; }</w:t>
      </w:r>
      <w:r>
        <w:br w:type="textWrapping"/>
      </w:r>
      <w:r>
        <w:t xml:space="preserve">    public DateTime DateOfBirth { get; set; }</w:t>
      </w:r>
      <w:r>
        <w:br w:type="textWrapping"/>
      </w:r>
      <w:r>
        <w:t>}</w:t>
      </w:r>
      <w:r>
        <w:br w:type="textWrapping"/>
      </w:r>
    </w:p>
    <w:p w14:paraId="4CD9FD35">
      <w:r>
        <w:br w:type="textWrapping"/>
      </w:r>
      <w:r>
        <w:t>public class Department</w:t>
      </w:r>
      <w:r>
        <w:br w:type="textWrapping"/>
      </w:r>
      <w:r>
        <w:t>{</w:t>
      </w:r>
      <w:r>
        <w:br w:type="textWrapping"/>
      </w:r>
      <w:r>
        <w:t xml:space="preserve">    public int DeptId { get; set; }</w:t>
      </w:r>
      <w:r>
        <w:br w:type="textWrapping"/>
      </w:r>
      <w:r>
        <w:t xml:space="preserve">    public string DeptName { get; set; }</w:t>
      </w:r>
      <w:r>
        <w:br w:type="textWrapping"/>
      </w:r>
      <w:r>
        <w:t>}</w:t>
      </w:r>
      <w:r>
        <w:br w:type="textWrapping"/>
      </w:r>
    </w:p>
    <w:p w14:paraId="566F3519">
      <w:r>
        <w:br w:type="textWrapping"/>
      </w:r>
      <w:r>
        <w:t>public class Skill</w:t>
      </w:r>
      <w:r>
        <w:br w:type="textWrapping"/>
      </w:r>
      <w:r>
        <w:t>{</w:t>
      </w:r>
      <w:r>
        <w:br w:type="textWrapping"/>
      </w:r>
      <w:r>
        <w:t xml:space="preserve">    public int SkillId { get; set; }</w:t>
      </w:r>
      <w:r>
        <w:br w:type="textWrapping"/>
      </w:r>
      <w:r>
        <w:t xml:space="preserve">    public string SkillName { get; set; }</w:t>
      </w:r>
      <w:r>
        <w:br w:type="textWrapping"/>
      </w:r>
      <w:r>
        <w:t>}</w:t>
      </w:r>
      <w:r>
        <w:br w:type="textWrapping"/>
      </w:r>
    </w:p>
    <w:p w14:paraId="52B51206">
      <w:pPr>
        <w:pStyle w:val="2"/>
      </w:pPr>
      <w:r>
        <w:t>Testing Using Swagger</w:t>
      </w:r>
    </w:p>
    <w:p w14:paraId="0C27D16F">
      <w:r>
        <w:br w:type="textWrapping"/>
      </w:r>
      <w:r>
        <w:t>{</w:t>
      </w:r>
      <w:r>
        <w:br w:type="textWrapping"/>
      </w:r>
      <w:r>
        <w:t xml:space="preserve">  "id": 1,</w:t>
      </w:r>
      <w:r>
        <w:br w:type="textWrapping"/>
      </w:r>
      <w:r>
        <w:t xml:space="preserve">  "name": "Updated John",</w:t>
      </w:r>
      <w:r>
        <w:br w:type="textWrapping"/>
      </w:r>
      <w:r>
        <w:t xml:space="preserve">  "salary": 75000,</w:t>
      </w:r>
      <w:r>
        <w:br w:type="textWrapping"/>
      </w:r>
      <w:r>
        <w:t xml:space="preserve">  "permanent": true,</w:t>
      </w:r>
      <w:r>
        <w:br w:type="textWrapping"/>
      </w:r>
      <w:r>
        <w:t xml:space="preserve">  "department": {</w:t>
      </w:r>
      <w:r>
        <w:br w:type="textWrapping"/>
      </w:r>
      <w:r>
        <w:t xml:space="preserve">    "deptId": 1,</w:t>
      </w:r>
      <w:r>
        <w:br w:type="textWrapping"/>
      </w:r>
      <w:r>
        <w:t xml:space="preserve">    "deptName": "HR"</w:t>
      </w:r>
      <w:r>
        <w:br w:type="textWrapping"/>
      </w:r>
      <w:r>
        <w:t xml:space="preserve">  },</w:t>
      </w:r>
      <w:r>
        <w:br w:type="textWrapping"/>
      </w:r>
      <w:r>
        <w:t xml:space="preserve">  "skills": [</w:t>
      </w:r>
      <w:r>
        <w:br w:type="textWrapping"/>
      </w:r>
      <w:r>
        <w:t xml:space="preserve">    { "skillId": 1, "skillName": "C#" },</w:t>
      </w:r>
      <w:r>
        <w:br w:type="textWrapping"/>
      </w:r>
      <w:r>
        <w:t xml:space="preserve">    { "skillId": 4, "skillName": "Azure" }</w:t>
      </w:r>
      <w:r>
        <w:br w:type="textWrapping"/>
      </w:r>
      <w:r>
        <w:t xml:space="preserve">  ],</w:t>
      </w:r>
      <w:r>
        <w:br w:type="textWrapping"/>
      </w:r>
      <w:r>
        <w:t xml:space="preserve">  "dateOfBirth": "1990-01-01T00:00:00"</w:t>
      </w:r>
      <w:r>
        <w:br w:type="textWrapping"/>
      </w:r>
      <w:r>
        <w:t>}</w:t>
      </w:r>
      <w:r>
        <w:br w:type="textWrapping"/>
      </w:r>
    </w:p>
    <w:p w14:paraId="1625D7BC">
      <w:pPr>
        <w:pStyle w:val="2"/>
      </w:pPr>
      <w:r>
        <w:t>Output (Success)</w:t>
      </w:r>
    </w:p>
    <w:p w14:paraId="0828BD91">
      <w:r>
        <w:br w:type="textWrapping"/>
      </w:r>
      <w:r>
        <w:t>{</w:t>
      </w:r>
      <w:r>
        <w:br w:type="textWrapping"/>
      </w:r>
      <w:r>
        <w:t xml:space="preserve">  "id": 1,</w:t>
      </w:r>
      <w:r>
        <w:br w:type="textWrapping"/>
      </w:r>
      <w:r>
        <w:t xml:space="preserve">  "name": "Updated John",</w:t>
      </w:r>
      <w:r>
        <w:br w:type="textWrapping"/>
      </w:r>
      <w:r>
        <w:t xml:space="preserve">  "salary": 75000,</w:t>
      </w:r>
      <w:r>
        <w:br w:type="textWrapping"/>
      </w:r>
      <w:r>
        <w:t xml:space="preserve">  "permanent": true,</w:t>
      </w:r>
      <w:r>
        <w:br w:type="textWrapping"/>
      </w:r>
      <w:r>
        <w:t xml:space="preserve">  "department": {</w:t>
      </w:r>
      <w:r>
        <w:br w:type="textWrapping"/>
      </w:r>
      <w:r>
        <w:t xml:space="preserve">    "deptId": 1,</w:t>
      </w:r>
      <w:r>
        <w:br w:type="textWrapping"/>
      </w:r>
      <w:r>
        <w:t xml:space="preserve">    "deptName": "HR"</w:t>
      </w:r>
      <w:r>
        <w:br w:type="textWrapping"/>
      </w:r>
      <w:r>
        <w:t xml:space="preserve">  },</w:t>
      </w:r>
      <w:r>
        <w:br w:type="textWrapping"/>
      </w:r>
      <w:r>
        <w:t xml:space="preserve">  "skills": [</w:t>
      </w:r>
      <w:r>
        <w:br w:type="textWrapping"/>
      </w:r>
      <w:r>
        <w:t xml:space="preserve">    { "skillId": 1, "skillName": "C#" },</w:t>
      </w:r>
      <w:r>
        <w:br w:type="textWrapping"/>
      </w:r>
      <w:r>
        <w:t xml:space="preserve">    { "skillId": 4, "skillName": "Azure" }</w:t>
      </w:r>
      <w:r>
        <w:br w:type="textWrapping"/>
      </w:r>
      <w:r>
        <w:t xml:space="preserve">  ],</w:t>
      </w:r>
      <w:r>
        <w:br w:type="textWrapping"/>
      </w:r>
      <w:r>
        <w:t xml:space="preserve">  "dateOfBirth": "1990-01-01T00:00:00"</w:t>
      </w:r>
      <w:r>
        <w:br w:type="textWrapping"/>
      </w:r>
      <w:r>
        <w:t>}</w:t>
      </w:r>
      <w:r>
        <w:br w:type="textWrapping"/>
      </w:r>
    </w:p>
    <w:p w14:paraId="5FB03D23">
      <w:pPr>
        <w:pStyle w:val="2"/>
      </w:pPr>
      <w:r>
        <w:t>Output (Failure)</w:t>
      </w:r>
    </w:p>
    <w:p w14:paraId="701EBFA1">
      <w:r>
        <w:t>For invalid ID (e.g., 0 or not found in list):</w:t>
      </w:r>
    </w:p>
    <w:p w14:paraId="0974519C">
      <w:r>
        <w:t>Invalid employee id</w:t>
      </w:r>
    </w:p>
    <w:p w14:paraId="55228C6C"/>
    <w:p w14:paraId="575CBDD3"/>
    <w:p w14:paraId="0EBD83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Test in Postman</w:t>
      </w:r>
    </w:p>
    <w:p w14:paraId="27A22F6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Postman, choose method </w:t>
      </w:r>
      <w:r>
        <w:rPr>
          <w:rStyle w:val="20"/>
          <w:rFonts w:hint="default" w:ascii="Times New Roman" w:hAnsi="Times New Roman" w:cs="Times New Roman"/>
        </w:rPr>
        <w:t>PUT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Set URL to: </w:t>
      </w:r>
      <w:r>
        <w:rPr>
          <w:rStyle w:val="20"/>
          <w:rFonts w:hint="default" w:ascii="Times New Roman" w:hAnsi="Times New Roman" w:cs="Times New Roman"/>
        </w:rPr>
        <w:t>http://localhost:&lt;port&gt;/api/Employee/Update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Add a header:</w:t>
      </w:r>
    </w:p>
    <w:p w14:paraId="291FFA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pgsql</w:t>
      </w:r>
    </w:p>
    <w:p w14:paraId="6B4E3C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180051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Content-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application/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</w:p>
    <w:p w14:paraId="2D7EEA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FF9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Output (Success)</w:t>
      </w:r>
    </w:p>
    <w:p w14:paraId="134635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</w:p>
    <w:p w14:paraId="2368D7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40AF467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3FFD70F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"id":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1,</w:t>
      </w:r>
    </w:p>
    <w:p w14:paraId="5BCD24C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"name":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"Updated John",</w:t>
      </w:r>
    </w:p>
    <w:p w14:paraId="634C507F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"salary":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75000,</w:t>
      </w:r>
    </w:p>
    <w:p w14:paraId="5F145E4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"permanent":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true,</w:t>
      </w:r>
    </w:p>
    <w:p w14:paraId="42E539F5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"department":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69407ABE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"deptId":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1,</w:t>
      </w:r>
    </w:p>
    <w:p w14:paraId="63D9E479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"deptName":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"HR"</w:t>
      </w:r>
    </w:p>
    <w:p w14:paraId="22DF3D0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},</w:t>
      </w:r>
    </w:p>
    <w:p w14:paraId="031FBEE2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"skills":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</w:t>
      </w:r>
    </w:p>
    <w:p w14:paraId="54EEC649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"skillId":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1,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"skillName":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"C#"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},</w:t>
      </w:r>
    </w:p>
    <w:p w14:paraId="70FD8AC5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"skillId":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4,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"skillName":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"Azure"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211E50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],</w:t>
      </w:r>
    </w:p>
    <w:p w14:paraId="35C323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"dateOfBirth":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"1990-01-01T00:00:00"}</w:t>
      </w:r>
    </w:p>
    <w:p w14:paraId="44827B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240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(Failure)</w:t>
      </w:r>
    </w:p>
    <w:p w14:paraId="135A466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Input with ID = 0</w:t>
      </w:r>
    </w:p>
    <w:p w14:paraId="689E25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</w:p>
    <w:p w14:paraId="0B6A1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04F90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Invalid employee id</w:t>
      </w:r>
    </w:p>
    <w:p w14:paraId="0FA80D7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Input with ID not in list (e.g., 99)</w:t>
      </w:r>
    </w:p>
    <w:p w14:paraId="380415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</w:p>
    <w:p w14:paraId="104A67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459462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Invalid employee id</w:t>
      </w:r>
    </w:p>
    <w:p w14:paraId="058CF227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2A5B17"/>
    <w:rsid w:val="544C3A5E"/>
    <w:rsid w:val="5506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2025-07-13T13:42:33Z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162C33A058FA4CF99D0F53169362FB4C_13</vt:lpwstr>
  </property>
</Properties>
</file>