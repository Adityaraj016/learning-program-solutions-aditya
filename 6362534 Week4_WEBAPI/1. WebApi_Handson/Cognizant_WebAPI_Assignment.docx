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1D33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Title: MyFirstWebAPI</w:t>
      </w:r>
    </w:p>
    <w:p w14:paraId="28DABC9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58E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🔧 Technology Stack:</w:t>
      </w:r>
    </w:p>
    <w:p w14:paraId="7218C48F">
      <w:pPr>
        <w:pStyle w:val="3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.NET SDK:</w:t>
      </w:r>
      <w:r>
        <w:rPr>
          <w:rFonts w:hint="default" w:ascii="Times New Roman" w:hAnsi="Times New Roman" w:cs="Times New Roman"/>
        </w:rPr>
        <w:t xml:space="preserve"> .NET 6.0</w:t>
      </w:r>
    </w:p>
    <w:p w14:paraId="2ED7C172">
      <w:pPr>
        <w:pStyle w:val="3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Language:</w:t>
      </w:r>
      <w:r>
        <w:rPr>
          <w:rFonts w:hint="default" w:ascii="Times New Roman" w:hAnsi="Times New Roman" w:cs="Times New Roman"/>
        </w:rPr>
        <w:t xml:space="preserve"> C#</w:t>
      </w:r>
    </w:p>
    <w:p w14:paraId="3142AB45">
      <w:pPr>
        <w:pStyle w:val="3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lang w:val="en-US"/>
        </w:rPr>
      </w:pPr>
      <w:r>
        <w:rPr>
          <w:rStyle w:val="36"/>
          <w:rFonts w:hint="default" w:ascii="Times New Roman" w:hAnsi="Times New Roman" w:cs="Times New Roman"/>
        </w:rPr>
        <w:t>Framework:</w:t>
      </w:r>
      <w:r>
        <w:rPr>
          <w:rFonts w:hint="default" w:ascii="Times New Roman" w:hAnsi="Times New Roman" w:cs="Times New Roman"/>
        </w:rPr>
        <w:t xml:space="preserve"> ASP.NET Core Web AP</w:t>
      </w:r>
      <w:r>
        <w:rPr>
          <w:rFonts w:hint="default" w:ascii="Times New Roman" w:hAnsi="Times New Roman" w:cs="Times New Roman"/>
          <w:lang w:val="en-US"/>
        </w:rPr>
        <w:t>I</w:t>
      </w:r>
    </w:p>
    <w:p w14:paraId="40B78CDB">
      <w:pPr>
        <w:pStyle w:val="3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Tools:</w:t>
      </w:r>
      <w:r>
        <w:rPr>
          <w:rFonts w:hint="default" w:ascii="Times New Roman" w:hAnsi="Times New Roman" w:cs="Times New Roman"/>
        </w:rPr>
        <w:t xml:space="preserve"> Swagger (Swashbuckle), Visual Studio Code / Terminal, Postman (optional)</w:t>
      </w:r>
    </w:p>
    <w:p w14:paraId="0F34B9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92E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📁 Folder Structure:</w:t>
      </w:r>
    </w:p>
    <w:p w14:paraId="647890B1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MyFirstWebAPI_Project/</w:t>
      </w:r>
    </w:p>
    <w:p w14:paraId="0B2AEC2A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├── Controllers/</w:t>
      </w:r>
    </w:p>
    <w:p w14:paraId="26EDC2A8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│   └── StudentController.cs</w:t>
      </w:r>
    </w:p>
    <w:p w14:paraId="3C66818C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├── Models/</w:t>
      </w:r>
    </w:p>
    <w:p w14:paraId="3A44C754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│   └── Student.cs</w:t>
      </w:r>
    </w:p>
    <w:p w14:paraId="0AAF954B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├── Program.cs</w:t>
      </w:r>
    </w:p>
    <w:p w14:paraId="792AC2C5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├── MyFirstWebAPI.csproj</w:t>
      </w:r>
    </w:p>
    <w:p w14:paraId="124BA4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A38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1️⃣ Program.cs</w:t>
      </w:r>
    </w:p>
    <w:p w14:paraId="5BF17C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AspNetCore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3AEFD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Extensions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DependencyInjection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6FFEE3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Extensions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Hosting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50DF10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OpenApi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3E91E0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4AE9E9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WebApplication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CreateBuilder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73586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Add services to the container.</w:t>
      </w:r>
    </w:p>
    <w:p w14:paraId="361950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AddControllers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5845C9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🔥 Add Swagger service here</w:t>
      </w:r>
    </w:p>
    <w:p w14:paraId="01E3EF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AddSwaggerGen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=&gt;</w:t>
      </w:r>
    </w:p>
    <w:p w14:paraId="36104B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025ABA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SwaggerDoc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"v1"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OpenApiInfo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"MyFirstWebAPI"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"v1"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});</w:t>
      </w:r>
    </w:p>
    <w:p w14:paraId="186E8A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});</w:t>
      </w:r>
    </w:p>
    <w:p w14:paraId="5FA269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0CE46F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Configure the HTTP request pipeline.</w:t>
      </w:r>
    </w:p>
    <w:p w14:paraId="5FCD9D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Environment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IsDevelopment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 ||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Environment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IsProduction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())</w:t>
      </w:r>
    </w:p>
    <w:p w14:paraId="7C94CD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540316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// 🔥 Enable Swagger middleware</w:t>
      </w:r>
    </w:p>
    <w:p w14:paraId="36A7D4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UseSwagger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78863E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UseSwaggerUI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=&gt;</w:t>
      </w:r>
    </w:p>
    <w:p w14:paraId="2A10A7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1775C0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SwaggerEndpoint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"/swagger/v1/swagger.json"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"MyFirstWebAPI v1"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7481A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});</w:t>
      </w:r>
    </w:p>
    <w:p w14:paraId="7B1D4B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640067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UseHttpsRedirection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39B34A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UseAuthorization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75ED31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MapControllers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1FB56F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6E7C7F54">
      <w:pPr>
        <w:keepNext w:val="0"/>
        <w:keepLines w:val="0"/>
        <w:widowControl/>
        <w:suppressLineNumbers w:val="0"/>
        <w:jc w:val="left"/>
      </w:pPr>
    </w:p>
    <w:p w14:paraId="045929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6D7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2️⃣ Student.cs (Model)</w:t>
      </w:r>
    </w:p>
    <w:p w14:paraId="60E60C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MyFirstWebAPI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Models</w:t>
      </w:r>
    </w:p>
    <w:p w14:paraId="464993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52BD09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Student</w:t>
      </w:r>
    </w:p>
    <w:p w14:paraId="06897D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55E244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32A906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5ECDF2D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2886F0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}</w:t>
      </w:r>
    </w:p>
    <w:p w14:paraId="7E4107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52493A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2511802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48A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3️⃣ StudentController.cs (Controller)</w:t>
      </w:r>
    </w:p>
    <w:p w14:paraId="6FE26A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Microsoft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AspNetCore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Mvc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6B6132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MyFirstWebAPI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BB19B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Generic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5D807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Linq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6A5A2B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652419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MyFirstWebAPI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Controllers</w:t>
      </w:r>
    </w:p>
    <w:p w14:paraId="64BEF5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1498C8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ApiController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05BF3A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"[controller]"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</w:t>
      </w:r>
    </w:p>
    <w:p w14:paraId="6431EF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StudentController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ControllerBase</w:t>
      </w:r>
    </w:p>
    <w:p w14:paraId="423C60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302D17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&gt;</w:t>
      </w:r>
    </w:p>
    <w:p w14:paraId="2C9559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46031B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"Math"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},</w:t>
      </w:r>
    </w:p>
    <w:p w14:paraId="7D0A9F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"Science"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}</w:t>
      </w:r>
    </w:p>
    <w:p w14:paraId="3DDFF2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};</w:t>
      </w:r>
    </w:p>
    <w:p w14:paraId="0BCC35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HttpGet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12141A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IActionResult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71DC94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7D605F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2FB530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1D1988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HttpGet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"{id}"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</w:t>
      </w:r>
    </w:p>
    <w:p w14:paraId="5F0922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IActionResult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11258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0400B8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FirstOrDefault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2C661C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NotFound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6E7174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54E08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626431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HttpPost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0DAD95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IActionResult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FromBody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9442D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4BCFBF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7EE8A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06A10D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701E14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23298D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HttpPut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"{id}"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</w:t>
      </w:r>
    </w:p>
    <w:p w14:paraId="4AEFD82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IActionResult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FromBody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B7C8A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39737EE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FirstOrDefault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738C61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NotFound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547B55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366E0F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E106B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3EEE18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6D733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3555DC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HttpDelete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"{id}"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</w:t>
      </w:r>
    </w:p>
    <w:p w14:paraId="5B40DC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IActionResult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4EFB1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7C15BA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FirstOrDefault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73E57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NotFound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  <w:bookmarkStart w:id="0" w:name="_GoBack"/>
      <w:bookmarkEnd w:id="0"/>
    </w:p>
    <w:p w14:paraId="63257B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6A68E2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"Deleted"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FD1FC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5846DC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365352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245C9D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590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4️⃣ MyFirstWebAPI.csproj</w:t>
      </w:r>
    </w:p>
    <w:p w14:paraId="105ABB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Project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Sdk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"Microsoft.NET.Sdk.Web"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&gt;</w:t>
      </w:r>
    </w:p>
    <w:p w14:paraId="6938B6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PropertyGroup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&gt;</w:t>
      </w:r>
    </w:p>
    <w:p w14:paraId="50AC5E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TargetFramework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net6.0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TargetFramework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&gt;</w:t>
      </w:r>
    </w:p>
    <w:p w14:paraId="670444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Nullable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enable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Nullable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&gt;</w:t>
      </w:r>
    </w:p>
    <w:p w14:paraId="65A75E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ImplicitUsings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enable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ImplicitUsings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&gt;</w:t>
      </w:r>
    </w:p>
    <w:p w14:paraId="2381BF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PropertyGroup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&gt;</w:t>
      </w:r>
    </w:p>
    <w:p w14:paraId="05FE22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ItemGroup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&gt;</w:t>
      </w:r>
    </w:p>
    <w:p w14:paraId="73206B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PackageReference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"Microsoft.OpenApi"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"1.6.0"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/&gt;</w:t>
      </w:r>
    </w:p>
    <w:p w14:paraId="3CBFD3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PackageReference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"Swashbuckle.AspNetCore"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"6.5.0"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/&gt;</w:t>
      </w:r>
    </w:p>
    <w:p w14:paraId="406BBB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ItemGroup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&gt;</w:t>
      </w:r>
    </w:p>
    <w:p w14:paraId="1192A9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E1E1E"/>
          <w:lang w:val="en-US" w:eastAsia="zh-CN" w:bidi="ar"/>
        </w:rPr>
        <w:t>&gt;</w:t>
      </w:r>
    </w:p>
    <w:p w14:paraId="154680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8A6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🧪 Testing with Swagger UI</w:t>
      </w:r>
    </w:p>
    <w:p w14:paraId="3D4AB583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Once you run:</w:t>
      </w:r>
    </w:p>
    <w:p w14:paraId="1DAEB19D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dotnet run --project MyFirstWebAPI.csproj</w:t>
      </w:r>
    </w:p>
    <w:p w14:paraId="1ECB86CC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Swagger UI is accessible at:</w:t>
      </w:r>
    </w:p>
    <w:p w14:paraId="3BFC6826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https://localhost:5001/swagger</w:t>
      </w:r>
    </w:p>
    <w:p w14:paraId="70A9B1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Output Screenshot to Paste:</w:t>
      </w:r>
    </w:p>
    <w:p w14:paraId="4B0576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73065" cy="2781300"/>
            <wp:effectExtent l="0" t="0" r="635" b="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D5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🧾Output (Copy-Paste this text):</w:t>
      </w:r>
    </w:p>
    <w:p w14:paraId="5E0A5E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🔹 POST </w:t>
      </w:r>
      <w:r>
        <w:rPr>
          <w:rStyle w:val="20"/>
          <w:rFonts w:hint="default" w:ascii="Times New Roman" w:hAnsi="Times New Roman" w:cs="Times New Roman"/>
        </w:rPr>
        <w:t>/Student</w:t>
      </w:r>
      <w:r>
        <w:rPr>
          <w:rFonts w:hint="default" w:ascii="Times New Roman" w:hAnsi="Times New Roman" w:cs="Times New Roman"/>
        </w:rPr>
        <w:t xml:space="preserve"> request:</w:t>
      </w:r>
    </w:p>
    <w:p w14:paraId="0E1EA893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{</w:t>
      </w:r>
    </w:p>
    <w:p w14:paraId="6D45B192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"id": 3,</w:t>
      </w:r>
    </w:p>
    <w:p w14:paraId="6ED19AB8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"name": "Charlie",</w:t>
      </w:r>
    </w:p>
    <w:p w14:paraId="1B330A16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 xml:space="preserve">  "course": "Mechanical"</w:t>
      </w:r>
    </w:p>
    <w:p w14:paraId="21387701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</w:rPr>
        <w:t>}</w:t>
      </w:r>
    </w:p>
    <w:p w14:paraId="551D35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Response:</w:t>
      </w:r>
    </w:p>
    <w:p w14:paraId="0626AE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473065" cy="2591435"/>
            <wp:effectExtent l="0" t="0" r="635" b="12065"/>
            <wp:docPr id="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A5BEF">
      <w:pPr>
        <w:rPr>
          <w:rFonts w:hint="default" w:ascii="Times New Roman" w:hAnsi="Times New Roman" w:cs="Times New Roman"/>
        </w:rPr>
      </w:pPr>
    </w:p>
    <w:p w14:paraId="6C1FBA12">
      <w:pPr>
        <w:rPr>
          <w:rFonts w:hint="default" w:ascii="Times New Roman" w:hAnsi="Times New Roman" w:cs="Times New Roman"/>
        </w:rPr>
      </w:pPr>
    </w:p>
    <w:p w14:paraId="02F4F288">
      <w:pPr>
        <w:rPr>
          <w:rFonts w:hint="default" w:ascii="Times New Roman" w:hAnsi="Times New Roman" w:cs="Times New Roman"/>
          <w:color w:val="0000FF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color w:val="0000FF"/>
          <w:sz w:val="36"/>
          <w:szCs w:val="36"/>
          <w:lang w:val="en-US"/>
        </w:rPr>
        <w:t>Terminal:</w:t>
      </w:r>
    </w:p>
    <w:p w14:paraId="4DBD16C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PS C:\Users\KIIT01\Downloads\MyFirstWebAPI_Project&gt; dotnet clean MyFirstWebAPI.csproj</w:t>
      </w:r>
    </w:p>
    <w:p w14:paraId="5AFB6E3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&gt;&gt; dotnet restore MyFirstWebAPI.csproj</w:t>
      </w:r>
    </w:p>
    <w:p w14:paraId="37CAB87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&gt;&gt; dotnet build MyFirstWebAPI.csproj</w:t>
      </w:r>
    </w:p>
    <w:p w14:paraId="13AF18F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&gt;&gt; dotnet run --project MyFirstWebAPI.csproj</w:t>
      </w:r>
    </w:p>
    <w:p w14:paraId="7CB7B89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&gt;&gt;</w:t>
      </w:r>
    </w:p>
    <w:p w14:paraId="48C1752D">
      <w:pPr>
        <w:rPr>
          <w:rFonts w:hint="default" w:ascii="Times New Roman" w:hAnsi="Times New Roman"/>
          <w:lang w:val="en-US"/>
        </w:rPr>
      </w:pPr>
    </w:p>
    <w:p w14:paraId="2C1F655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Build succeeded in 0.6s</w:t>
      </w:r>
    </w:p>
    <w:p w14:paraId="205D8919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Restore complete (0.4s)</w:t>
      </w:r>
    </w:p>
    <w:p w14:paraId="5336678C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                                                                                                                   </w:t>
      </w:r>
    </w:p>
    <w:p w14:paraId="2A23F64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Build succeeded in 0.9s</w:t>
      </w:r>
    </w:p>
    <w:p w14:paraId="261CD3D4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Restore complete (0.4s)</w:t>
      </w:r>
    </w:p>
    <w:p w14:paraId="3F94CEA5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MyFirstWebAPI succeeded with 2 warning(s) (1.0s) → bin\Debug\net6.0\MyFirstWebAPI.dll</w:t>
      </w:r>
    </w:p>
    <w:p w14:paraId="086F95D4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C:\Users\KIIT01\Downloads\MyFirstWebAPI_Project\Models\Student.cs(6,23): warning CS8618: Non-nullable property 'Name' must contain a non-null value when exiting constructor. Consider adding the 'required' modifier or declaring the property as nullable.</w:t>
      </w:r>
    </w:p>
    <w:p w14:paraId="74F530C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C:\Users\KIIT01\Downloads\MyFirstWebAPI_Project\Models\Student.cs(7,23): warning CS8618: Non-nullable property 'Course' must contain a non-null value when exiting constructor. Consider adding the 'required' modifier or declaring the property as nullable.</w:t>
      </w:r>
    </w:p>
    <w:p w14:paraId="1E543591">
      <w:pPr>
        <w:rPr>
          <w:rFonts w:hint="default" w:ascii="Times New Roman" w:hAnsi="Times New Roman"/>
          <w:lang w:val="en-US"/>
        </w:rPr>
      </w:pPr>
    </w:p>
    <w:p w14:paraId="561FD77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Build succeeded with 2 warning(s) in 2.0s</w:t>
      </w:r>
    </w:p>
    <w:p w14:paraId="1BF4658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Microsoft.Hosting.Lifetime[14]</w:t>
      </w:r>
    </w:p>
    <w:p w14:paraId="61600414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Now listening on: http://localhost:5000</w:t>
      </w:r>
    </w:p>
    <w:p w14:paraId="375ED1A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Microsoft.Hosting.Lifetime[14]</w:t>
      </w:r>
    </w:p>
    <w:p w14:paraId="6553787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Now listening on: https://localhost:5001</w:t>
      </w:r>
    </w:p>
    <w:p w14:paraId="008CCD1E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Microsoft.Hosting.Lifetime[0]</w:t>
      </w:r>
    </w:p>
    <w:p w14:paraId="4BA7E79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Application started. Press Ctrl+C to shut down.</w:t>
      </w:r>
    </w:p>
    <w:p w14:paraId="041B7CE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Microsoft.Hosting.Lifetime[0]</w:t>
      </w:r>
    </w:p>
    <w:p w14:paraId="3663219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Hosting environment: Production</w:t>
      </w:r>
    </w:p>
    <w:p w14:paraId="1AB26CE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Microsoft.Hosting.Lifetime[0]</w:t>
      </w:r>
    </w:p>
    <w:p w14:paraId="1B3A0A65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Content root path: C:\Users\KIIT01\Downloads\MyFirstWebAPI_Project\</w:t>
      </w:r>
    </w:p>
    <w:p w14:paraId="3A5758A7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5D291AE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 - -</w:t>
      </w:r>
    </w:p>
    <w:p w14:paraId="6477BE87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39DA814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 - - - 301 0 - 158.5830ms</w:t>
      </w:r>
    </w:p>
    <w:p w14:paraId="736EC1B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2581B9B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https://localhost:5001/swagger/index.html - -</w:t>
      </w:r>
    </w:p>
    <w:p w14:paraId="45CD514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1888057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https://localhost:5001/swagger/index.html - - - 200 - text/html;charset=utf-8 123.9090ms </w:t>
      </w:r>
    </w:p>
    <w:p w14:paraId="7427048E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1D539631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https://localhost:5001/swagger/swagger-ui.css - -</w:t>
      </w:r>
    </w:p>
    <w:p w14:paraId="047B5EC4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7387D55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https://localhost:5001/swagger/swagger-ui-bundle.js - -</w:t>
      </w:r>
    </w:p>
    <w:p w14:paraId="319CB104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347ABC8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https://localhost:5001/swagger/swagger-ui-standalone-preset.js - -</w:t>
      </w:r>
    </w:p>
    <w:p w14:paraId="267D6BF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Microsoft.AspNetCore.StaticFiles.StaticFileMiddleware[2]</w:t>
      </w:r>
    </w:p>
    <w:p w14:paraId="1EA0754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Sending file. Request path: '/swagger-ui-standalone-preset.js'. Physical path: 'N/A'</w:t>
      </w:r>
    </w:p>
    <w:p w14:paraId="1EC49177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Microsoft.AspNetCore.StaticFiles.StaticFileMiddleware[2]</w:t>
      </w:r>
    </w:p>
    <w:p w14:paraId="4AA39F9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Sending file. Request path: '/swagger-ui.css'. Physical path: 'N/A'</w:t>
      </w:r>
    </w:p>
    <w:p w14:paraId="40508465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013C028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https://localhost:5001/swagger/swagger-ui.css - - - 200 144929 text/css 117.8546ms       </w:t>
      </w:r>
    </w:p>
    <w:p w14:paraId="2C814FF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7C3670C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https://localhost:5001/swagger/swagger-ui-standalone-preset.js - - - 200 312163 application/javascript 115.5134ms</w:t>
      </w:r>
    </w:p>
    <w:p w14:paraId="23D6F29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Microsoft.AspNetCore.StaticFiles.StaticFileMiddleware[2]</w:t>
      </w:r>
    </w:p>
    <w:p w14:paraId="09EBABD1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Sending file. Request path: '/swagger-ui-bundle.js'. Physical path: 'N/A'</w:t>
      </w:r>
    </w:p>
    <w:p w14:paraId="72CBA9D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7B947F65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https://localhost:5001/swagger/swagger-ui-bundle.js - - - 200 1061536 application/javascript 129.5872ms</w:t>
      </w:r>
    </w:p>
    <w:p w14:paraId="7D702457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72A1A187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https://localhost:5001/swagger/v1/swagger.json - -</w:t>
      </w:r>
    </w:p>
    <w:p w14:paraId="3983069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7D5A132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https://localhost:5001/swagger/favicon-32x32.png - -</w:t>
      </w:r>
    </w:p>
    <w:p w14:paraId="166B8A7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Microsoft.AspNetCore.StaticFiles.StaticFileMiddleware[2]</w:t>
      </w:r>
    </w:p>
    <w:p w14:paraId="1878654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Sending file. Request path: '/favicon-32x32.png'. Physical path: 'N/A'</w:t>
      </w:r>
    </w:p>
    <w:p w14:paraId="09EDD76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1F050C94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https://localhost:5001/swagger/favicon-32x32.png - - - 200 628 image/png 0.4943ms        </w:t>
      </w:r>
    </w:p>
    <w:p w14:paraId="525ACCC7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1AA2CA4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https://localhost:5001/swagger/v1/swagger.json - - - 200 - application/json;charset=utf-8 188.7283ms</w:t>
      </w:r>
    </w:p>
    <w:p w14:paraId="6E30EA99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666C304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https://localhost:5001/swagger/index.html - -</w:t>
      </w:r>
    </w:p>
    <w:p w14:paraId="4890F035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67F110E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https://localhost:5001/swagger/index.html - - - 200 - text/html;charset=utf-8 3.1464ms   </w:t>
      </w:r>
    </w:p>
    <w:p w14:paraId="2AE9891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6EB034EC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https://localhost:5001/swagger/favicon-32x32.png - -</w:t>
      </w:r>
    </w:p>
    <w:p w14:paraId="538DAE2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3593E05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https://localhost:5001/swagger/v1/swagger.json - -</w:t>
      </w:r>
    </w:p>
    <w:p w14:paraId="215C44B1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Microsoft.AspNetCore.StaticFiles.StaticFileMiddleware[2]</w:t>
      </w:r>
    </w:p>
    <w:p w14:paraId="328A147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Sending file. Request path: '/favicon-32x32.png'. Physical path: 'N/A'</w:t>
      </w:r>
    </w:p>
    <w:p w14:paraId="706FFA6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0C63172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https://localhost:5001/swagger/favicon-32x32.png - - - 200 628 image/png 0.5663ms        </w:t>
      </w:r>
    </w:p>
    <w:p w14:paraId="7571438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3F3337A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https://localhost:5001/swagger/v1/swagger.json - - - 200 - application/json;charset=utf-8 3.0077ms</w:t>
      </w:r>
    </w:p>
    <w:p w14:paraId="54D30D5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2B0760EC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POST https://localhost:5001/Student application/json 67</w:t>
      </w:r>
    </w:p>
    <w:p w14:paraId="74226EC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Microsoft.AspNetCore.Routing.EndpointMiddleware[0]</w:t>
      </w:r>
    </w:p>
    <w:p w14:paraId="36D141E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Executing endpoint 'MyFirstWebAPI.Controllers.StudentController.Create (MyFirstWebAPI)'</w:t>
      </w:r>
    </w:p>
    <w:p w14:paraId="51258F1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Microsoft.AspNetCore.Mvc.Infrastructure.ControllerActionInvoker[3]</w:t>
      </w:r>
    </w:p>
    <w:p w14:paraId="6C68846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Route matched with {action = "Create", controller = "Student"}. Executing controller action with signature Microsoft.AspNetCore.Mvc.IActionResult Create(MyFirstWebAPI.Models.Student) on controller MyFirstWebAPI.Controllers.StudentController (MyFirstWebAPI).</w:t>
      </w:r>
    </w:p>
    <w:p w14:paraId="6B49242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Microsoft.AspNetCore.Mvc.Infrastructure.ObjectResultExecutor[1]</w:t>
      </w:r>
    </w:p>
    <w:p w14:paraId="095747F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Executing OkObjectResult, writing value of type 'MyFirstWebAPI.Models.Student'.</w:t>
      </w:r>
    </w:p>
    <w:p w14:paraId="560A12D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Microsoft.AspNetCore.Mvc.Infrastructure.ControllerActionInvoker[2]</w:t>
      </w:r>
    </w:p>
    <w:p w14:paraId="3729DC6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Executed action MyFirstWebAPI.Controllers.StudentController.Create (MyFirstWebAPI) in 30.302ms</w:t>
      </w:r>
    </w:p>
    <w:p w14:paraId="3E49FDC1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Microsoft.AspNetCore.Routing.EndpointMiddleware[1]</w:t>
      </w:r>
    </w:p>
    <w:p w14:paraId="6B5A30B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Executed endpoint 'MyFirstWebAPI.Controllers.StudentController.Create (MyFirstWebAPI)'</w:t>
      </w:r>
    </w:p>
    <w:p w14:paraId="0027DB2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01845EC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POST https://localhost:5001/Student application/json 67 - 200 - application/json;+charset=utf-8 54.1150ms</w:t>
      </w:r>
    </w:p>
    <w:p w14:paraId="5110BA0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5BFDEFA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https://localhost:5001/Student/3 - -</w:t>
      </w:r>
    </w:p>
    <w:p w14:paraId="1C6EA8B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Microsoft.AspNetCore.Routing.EndpointMiddleware[0]</w:t>
      </w:r>
    </w:p>
    <w:p w14:paraId="52B3B34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Executing endpoint 'MyFirstWebAPI.Controllers.StudentController.Get (MyFirstWebAPI)'</w:t>
      </w:r>
    </w:p>
    <w:p w14:paraId="3B6529C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Microsoft.AspNetCore.Mvc.Infrastructure.ControllerActionInvoker[3]</w:t>
      </w:r>
    </w:p>
    <w:p w14:paraId="24F84EC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Route matched with {action = "Get", controller = "Student"}. Executing controller action with signature Microsoft.AspNetCore.Mvc.IActionResult Get(Int32) on controller MyFirstWebAPI.Controllers.StudentController (MyFirstWebAPI).</w:t>
      </w:r>
    </w:p>
    <w:p w14:paraId="1C1C01E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Microsoft.AspNetCore.Mvc.Infrastructure.ObjectResultExecutor[1]</w:t>
      </w:r>
    </w:p>
    <w:p w14:paraId="63BD3DC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Executing OkObjectResult, writing value of type 'MyFirstWebAPI.Models.Student'.</w:t>
      </w:r>
    </w:p>
    <w:p w14:paraId="68A668E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Microsoft.AspNetCore.Mvc.Infrastructure.ControllerActionInvoker[2]</w:t>
      </w:r>
    </w:p>
    <w:p w14:paraId="51B11A3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Executed action MyFirstWebAPI.Controllers.StudentController.Get (MyFirstWebAPI) in 2.9214ms</w:t>
      </w:r>
    </w:p>
    <w:p w14:paraId="3EF4117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Microsoft.AspNetCore.Routing.EndpointMiddleware[1]</w:t>
      </w:r>
    </w:p>
    <w:p w14:paraId="1D42247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Executed endpoint 'MyFirstWebAPI.Controllers.StudentController.Get (MyFirstWebAPI)'</w:t>
      </w:r>
    </w:p>
    <w:p w14:paraId="52DE79BC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4FCEBFC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https://localhost:5001/Student/3 - - - 200 - application/json;+charset=utf-8 6.6875ms    </w:t>
      </w:r>
    </w:p>
    <w:p w14:paraId="18E870BE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4D0027A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https://localhost:5001/swagger/index.html - -</w:t>
      </w:r>
    </w:p>
    <w:p w14:paraId="6857422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3F42263E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https://localhost:5001/swagger/index.html - - - 200 - text/html;charset=utf-8 0.9069ms   </w:t>
      </w:r>
    </w:p>
    <w:p w14:paraId="0F105BC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62E4A8A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https://localhost:5001/swagger/swagger-ui.css - -</w:t>
      </w:r>
    </w:p>
    <w:p w14:paraId="4C7FE311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Microsoft.AspNetCore.StaticFiles.StaticFileMiddleware[2]</w:t>
      </w:r>
    </w:p>
    <w:p w14:paraId="098B490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Sending file. Request path: '/swagger-ui.css'. Physical path: 'N/A'</w:t>
      </w:r>
    </w:p>
    <w:p w14:paraId="41C59B5E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0280555C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https://localhost:5001/swagger/swagger-ui.css - - - 200 144929 text/css 1.7374ms</w:t>
      </w:r>
    </w:p>
    <w:p w14:paraId="7AD9BA5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2A16E16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https://localhost:5001/swagger/swagger-ui-bundle.js - -</w:t>
      </w:r>
    </w:p>
    <w:p w14:paraId="212EB194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2A34A99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https://localhost:5001/swagger/swagger-ui-standalone-preset.js - -</w:t>
      </w:r>
    </w:p>
    <w:p w14:paraId="52991019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Microsoft.AspNetCore.StaticFiles.StaticFileMiddleware[2]</w:t>
      </w:r>
    </w:p>
    <w:p w14:paraId="3E4D81B1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Sending file. Request path: '/swagger-ui-standalone-preset.js'. Physical path: 'N/A'</w:t>
      </w:r>
    </w:p>
    <w:p w14:paraId="718E16F9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0F47A185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https://localhost:5001/swagger/swagger-ui-standalone-preset.js - - - 200 312163 application/javascript 3.2670ms</w:t>
      </w:r>
    </w:p>
    <w:p w14:paraId="54F5101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Microsoft.AspNetCore.StaticFiles.StaticFileMiddleware[2]</w:t>
      </w:r>
    </w:p>
    <w:p w14:paraId="663448F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Sending file. Request path: '/swagger-ui-bundle.js'. Physical path: 'N/A'</w:t>
      </w:r>
    </w:p>
    <w:p w14:paraId="0F8A67F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4E4F68D7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https://localhost:5001/swagger/swagger-ui-bundle.js - - - 200 1061536 application/javascript 14.6180ms</w:t>
      </w:r>
    </w:p>
    <w:p w14:paraId="102994BC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0D99061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https://localhost:5001/swagger/v1/swagger.json - -</w:t>
      </w:r>
    </w:p>
    <w:p w14:paraId="709E76D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59ED4EEA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https://localhost:5001/swagger/v1/swagger.json - - - 200 - application/json;charset=utf-8 3.0063ms</w:t>
      </w:r>
    </w:p>
    <w:p w14:paraId="78AA09A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2BD4297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GET https://localhost:5001/swagger/favicon-32x32.png - -</w:t>
      </w:r>
    </w:p>
    <w:p w14:paraId="1D0FBE4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Microsoft.AspNetCore.StaticFiles.StaticFileMiddleware[2]</w:t>
      </w:r>
    </w:p>
    <w:p w14:paraId="7098721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Sending file. Request path: '/favicon-32x32.png'. Physical path: 'N/A'</w:t>
      </w:r>
    </w:p>
    <w:p w14:paraId="0F25D4E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77E4412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GET https://localhost:5001/swagger/favicon-32x32.png - - - 200 628 image/png 0.8656ms        </w:t>
      </w:r>
    </w:p>
    <w:p w14:paraId="1427E66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Microsoft.AspNetCore.Hosting.Diagnostics[1]</w:t>
      </w:r>
    </w:p>
    <w:p w14:paraId="12FB00E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starting HTTP/2 POST https://localhost:5001/Student application/json 67</w:t>
      </w:r>
    </w:p>
    <w:p w14:paraId="1D590B7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Microsoft.AspNetCore.Routing.EndpointMiddleware[0]</w:t>
      </w:r>
    </w:p>
    <w:p w14:paraId="531654DE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Executing endpoint 'MyFirstWebAPI.Controllers.StudentController.Create (MyFirstWebAPI)'</w:t>
      </w:r>
    </w:p>
    <w:p w14:paraId="4A29DD27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Microsoft.AspNetCore.Mvc.Infrastructure.ControllerActionInvoker[3]</w:t>
      </w:r>
    </w:p>
    <w:p w14:paraId="6746F681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Route matched with {action = "Create", controller = "Student"}. Executing controller action with signature Microsoft.AspNetCore.Mvc.IActionResult Create(MyFirstWebAPI.Models.Student) on controller MyFirstWebAPI.Controllers.StudentController (MyFirstWebAPI).</w:t>
      </w:r>
    </w:p>
    <w:p w14:paraId="06CA4C48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Microsoft.AspNetCore.Mvc.Infrastructure.ObjectResultExecutor[1]</w:t>
      </w:r>
    </w:p>
    <w:p w14:paraId="3D6C2F44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Executing OkObjectResult, writing value of type 'MyFirstWebAPI.Models.Student'.</w:t>
      </w:r>
    </w:p>
    <w:p w14:paraId="600B7473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Microsoft.AspNetCore.Mvc.Infrastructure.ControllerActionInvoker[2]</w:t>
      </w:r>
    </w:p>
    <w:p w14:paraId="26628A22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Executed action MyFirstWebAPI.Controllers.StudentController.Create (MyFirstWebAPI) in 1.5765ms</w:t>
      </w:r>
    </w:p>
    <w:p w14:paraId="2AD9FB1C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Microsoft.AspNetCore.Routing.EndpointMiddleware[1]</w:t>
      </w:r>
    </w:p>
    <w:p w14:paraId="2840A8B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Executed endpoint 'MyFirstWebAPI.Controllers.StudentController.Create (MyFirstWebAPI)'</w:t>
      </w:r>
    </w:p>
    <w:p w14:paraId="54F5713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Microsoft.AspNetCore.Hosting.Diagnostics[2]</w:t>
      </w:r>
    </w:p>
    <w:p w14:paraId="686DDEF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Request finished HTTP/2 POST https://localhost:5001/Student application/json 67 - 200 - application/json;+charset=utf-8 4.2933ms</w:t>
      </w:r>
    </w:p>
    <w:p w14:paraId="0D852A5E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info: Microsoft.Hosting.Lifetime[0]</w:t>
      </w:r>
    </w:p>
    <w:p w14:paraId="6B2139F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Application is shutting down...</w:t>
      </w:r>
    </w:p>
    <w:p w14:paraId="169D466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PS C:\Users\KIIT01\Downloads\MyFirstWebAPI_Project&gt; </w:t>
      </w:r>
    </w:p>
    <w:p w14:paraId="7FAAB64A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Conclusion</w:t>
      </w:r>
    </w:p>
    <w:p w14:paraId="4104141D">
      <w:pPr>
        <w:pStyle w:val="35"/>
        <w:keepNext w:val="0"/>
        <w:keepLines w:val="0"/>
        <w:widowControl/>
        <w:suppressLineNumbers w:val="0"/>
      </w:pPr>
      <w:r>
        <w:t>This project showcases the implementation of a RESTful Web API using .NET 6 with proper routing, CRUD operations, and Swagger documentation. It provides a foundational understanding of API development using ASP.NET Core.</w:t>
      </w:r>
    </w:p>
    <w:p w14:paraId="0DD471A9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903B6E"/>
    <w:rsid w:val="2DA2480E"/>
    <w:rsid w:val="4F79392F"/>
    <w:rsid w:val="5555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Aditya Rajput</cp:lastModifiedBy>
  <dcterms:modified xsi:type="dcterms:W3CDTF">2025-07-13T10:17:46Z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831E9575EFFA431B84D873A38B99CBC6_13</vt:lpwstr>
  </property>
</Properties>
</file>