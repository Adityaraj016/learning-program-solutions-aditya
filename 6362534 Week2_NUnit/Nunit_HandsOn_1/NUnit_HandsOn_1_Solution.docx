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AA570">
      <w:pPr>
        <w:pStyle w:val="36"/>
      </w:pPr>
      <w:r>
        <w:t>NUnit Assignment – Calculator Test</w:t>
      </w:r>
    </w:p>
    <w:p w14:paraId="64CBAC1D">
      <w:pPr>
        <w:pStyle w:val="2"/>
      </w:pPr>
      <w:r>
        <w:t>Objectives</w:t>
      </w:r>
    </w:p>
    <w:p w14:paraId="0DC14A79">
      <w:r>
        <w:t>• Explain the meaning of Unit testing and its difference on comparison with Functional testing</w:t>
      </w:r>
    </w:p>
    <w:p w14:paraId="04759A58">
      <w:r>
        <w:t>• List various types of testing</w:t>
      </w:r>
    </w:p>
    <w:p w14:paraId="082AF164">
      <w:r>
        <w:t>• Understand the benefit of automated testing</w:t>
      </w:r>
    </w:p>
    <w:p w14:paraId="54AB174D">
      <w:r>
        <w:t>• Explain what is loosely coupled &amp; testable design</w:t>
      </w:r>
    </w:p>
    <w:p w14:paraId="62A01939">
      <w:r>
        <w:t>• Write your first testing program to validate a calculator addition operation</w:t>
      </w:r>
    </w:p>
    <w:p w14:paraId="2ED00CB6">
      <w:r>
        <w:t>• Understand the need of [SetUp], [TearDown] &amp; [Ignore] attributes</w:t>
      </w:r>
    </w:p>
    <w:p w14:paraId="239D0634">
      <w:r>
        <w:t>• Explain the benefit of writing parameterized test cases</w:t>
      </w:r>
    </w:p>
    <w:p w14:paraId="314FC59C">
      <w:pPr>
        <w:pStyle w:val="2"/>
      </w:pPr>
      <w:r>
        <w:t>Explanations</w:t>
      </w:r>
    </w:p>
    <w:p w14:paraId="1BCF685F">
      <w:pPr>
        <w:pStyle w:val="3"/>
      </w:pPr>
      <w:r>
        <w:t>1. Unit Testing vs Functional Testing</w:t>
      </w:r>
    </w:p>
    <w:p w14:paraId="0AAA5E91">
      <w:r>
        <w:t>Unit testing involves testing the smallest parts (units) of code, like functions or methods, in isolation using mocks or stubs. Functional testing verifies a piece of software by checking it against the business requirements, usually covering complete scenarios or features.</w:t>
      </w:r>
    </w:p>
    <w:p w14:paraId="7AD32B27">
      <w:pPr>
        <w:pStyle w:val="3"/>
      </w:pPr>
      <w:r>
        <w:t>2. Types of Testing</w:t>
      </w:r>
    </w:p>
    <w:p w14:paraId="7F315E9B">
      <w:r>
        <w:t>• Unit Testing</w:t>
      </w:r>
      <w:r>
        <w:br w:type="textWrapping"/>
      </w:r>
      <w:r>
        <w:t>• Functional Testing</w:t>
      </w:r>
      <w:r>
        <w:br w:type="textWrapping"/>
      </w:r>
      <w:r>
        <w:t>• Automated Testing</w:t>
      </w:r>
      <w:r>
        <w:br w:type="textWrapping"/>
      </w:r>
      <w:r>
        <w:t>• Performance Testing</w:t>
      </w:r>
    </w:p>
    <w:p w14:paraId="59A1D806">
      <w:pPr>
        <w:pStyle w:val="3"/>
      </w:pPr>
      <w:r>
        <w:t>3. Benefit of Automated Testing</w:t>
      </w:r>
    </w:p>
    <w:p w14:paraId="22CFC0A2">
      <w:r>
        <w:t>Automated testing speeds up the testing process, ensures consistency, and allows for frequent test execution without manual intervention. It is ideal for CI/CD pipelines.</w:t>
      </w:r>
    </w:p>
    <w:p w14:paraId="52AE22C4">
      <w:pPr>
        <w:pStyle w:val="3"/>
      </w:pPr>
      <w:r>
        <w:t>4. Loosely Coupled &amp; Testable Design</w:t>
      </w:r>
    </w:p>
    <w:p w14:paraId="03221735">
      <w:r>
        <w:t>Loosely coupled design allows components to be developed and tested independently. In the code, the Calculator instance is initialized in the SetUp method, not hard-coded in the test method.</w:t>
      </w:r>
    </w:p>
    <w:p w14:paraId="4889AC80">
      <w:pPr>
        <w:pStyle w:val="2"/>
      </w:pPr>
      <w:r>
        <w:t>5. Calculator.cs Code</w:t>
      </w:r>
    </w:p>
    <w:p w14:paraId="4F5892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CalcLibrary</w:t>
      </w:r>
    </w:p>
    <w:p w14:paraId="4FE352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3FD7E8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Calculator</w:t>
      </w:r>
    </w:p>
    <w:p w14:paraId="29668A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6F0076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A861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2DE59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CFE02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8DEE4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341FE9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6E12B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D92A6E2">
      <w:pPr>
        <w:pStyle w:val="156"/>
      </w:pPr>
      <w:r>
        <w:br w:type="textWrapping"/>
      </w:r>
    </w:p>
    <w:p w14:paraId="48C19F26">
      <w:pPr>
        <w:pStyle w:val="2"/>
      </w:pPr>
      <w:r>
        <w:t>6. CalculatorTests.cs Code</w:t>
      </w:r>
    </w:p>
    <w:p w14:paraId="33EBCA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C2C43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CalcLibrary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65829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1DB16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CalcLibrary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Tests</w:t>
      </w:r>
    </w:p>
    <w:p w14:paraId="745F13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0EB83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39E76E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CalculatorTests</w:t>
      </w:r>
    </w:p>
    <w:p w14:paraId="0C31EB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7834E3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F2D4DC3">
      <w:pPr>
        <w:keepNext w:val="0"/>
        <w:keepLines w:val="0"/>
        <w:widowControl/>
        <w:suppressLineNumbers w:val="0"/>
        <w:jc w:val="left"/>
      </w:pPr>
    </w:p>
    <w:p w14:paraId="27563E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7188DC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3CBB0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24B34B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F659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B937C17">
      <w:pPr>
        <w:keepNext w:val="0"/>
        <w:keepLines w:val="0"/>
        <w:widowControl/>
        <w:suppressLineNumbers w:val="0"/>
        <w:jc w:val="left"/>
      </w:pPr>
    </w:p>
    <w:p w14:paraId="3055D5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26C6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492120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0CA269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47B74E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Add_ShouldReturnCorrectResult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2C56F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049715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5862D8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));</w:t>
      </w:r>
    </w:p>
    <w:p w14:paraId="126E62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9BF6472">
      <w:pPr>
        <w:keepNext w:val="0"/>
        <w:keepLines w:val="0"/>
        <w:widowControl/>
        <w:suppressLineNumbers w:val="0"/>
        <w:jc w:val="left"/>
      </w:pPr>
    </w:p>
    <w:p w14:paraId="22B287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2ACA7E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"Test not implemented"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7BC9EE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IgnoredTest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98B5B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5C5F12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"This test is ignored."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C67C5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E18CC2B">
      <w:pPr>
        <w:keepNext w:val="0"/>
        <w:keepLines w:val="0"/>
        <w:widowControl/>
        <w:suppressLineNumbers w:val="0"/>
        <w:jc w:val="left"/>
      </w:pPr>
    </w:p>
    <w:p w14:paraId="510C79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2FFBD2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0EAFD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BBF95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Optional cleanup</w:t>
      </w:r>
    </w:p>
    <w:p w14:paraId="57FEA7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4950A4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5C0E0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FF1B0E9">
      <w:pPr>
        <w:keepNext w:val="0"/>
        <w:keepLines w:val="0"/>
        <w:widowControl/>
        <w:suppressLineNumbers w:val="0"/>
        <w:jc w:val="left"/>
      </w:pPr>
    </w:p>
    <w:p w14:paraId="4B12159D">
      <w:pPr>
        <w:pStyle w:val="2"/>
      </w:pPr>
      <w:r>
        <w:t>7. Test Output Screenshot</w:t>
      </w:r>
    </w:p>
    <w:p w14:paraId="4A9ADF52">
      <w:r>
        <w:t>Below is the output of the executed NUnit tests showing 4 total tests, 3 passed and 1 skipped.</w:t>
      </w:r>
    </w:p>
    <w:p w14:paraId="0C323C9D">
      <w:r>
        <w:drawing>
          <wp:inline distT="0" distB="0" distL="114300" distR="114300">
            <wp:extent cx="5482590" cy="16363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F78B4"/>
    <w:rsid w:val="3F3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2025-06-29T09:49:06Z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786A9ED20D7945CC87666D14132A88C1_13</vt:lpwstr>
  </property>
</Properties>
</file>