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12BBEC">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2D4B7EFB">
      <w:pPr>
        <w:pStyle w:val="4"/>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b/>
          <w:bCs/>
        </w:rPr>
        <w:t>NUnit &amp; Moq Assignment – Week 2</w:t>
      </w:r>
      <w:bookmarkStart w:id="0" w:name="_GoBack"/>
      <w:bookmarkEnd w:id="0"/>
    </w:p>
    <w:p w14:paraId="503D64E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22749F79">
      <w:pPr>
        <w:pStyle w:val="4"/>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b/>
          <w:bCs/>
        </w:rPr>
        <w:t>Objectives</w:t>
      </w:r>
    </w:p>
    <w:p w14:paraId="289C900F">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This assignment focuses on demonstrating core unit testing techniques using the NUnit framework. You will test methods that return values, handle exceptions, work with void methods, and understand the value of mocking in a loosely coupled system.</w:t>
      </w:r>
    </w:p>
    <w:p w14:paraId="7B443520">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20AC8FA4">
      <w:pPr>
        <w:pStyle w:val="4"/>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b/>
          <w:bCs/>
        </w:rPr>
        <w:t>Concept Explanations</w:t>
      </w:r>
    </w:p>
    <w:p w14:paraId="01C51087">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Unit Testing vs Functional Testing</w:t>
      </w:r>
      <w:r>
        <w:rPr>
          <w:rFonts w:hint="default" w:ascii="Times New Roman" w:hAnsi="Times New Roman" w:cs="Times New Roman"/>
        </w:rPr>
        <w:br w:type="textWrapping"/>
      </w:r>
      <w:r>
        <w:rPr>
          <w:rFonts w:hint="default" w:ascii="Times New Roman" w:hAnsi="Times New Roman" w:cs="Times New Roman"/>
        </w:rPr>
        <w:t>Unit testing involves testing the smallest testable parts of an application independently (usually functions/methods), ensuring each behaves as expected. Functional testing checks the software system against functional requirements, validating complete features or use cases.</w:t>
      </w:r>
    </w:p>
    <w:p w14:paraId="3449323C">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Types of Testing</w:t>
      </w:r>
      <w:r>
        <w:rPr>
          <w:rFonts w:hint="default" w:ascii="Times New Roman" w:hAnsi="Times New Roman" w:cs="Times New Roman"/>
        </w:rPr>
        <w:br w:type="textWrapping"/>
      </w:r>
      <w:r>
        <w:rPr>
          <w:rFonts w:hint="default" w:ascii="Times New Roman" w:hAnsi="Times New Roman" w:cs="Times New Roman"/>
        </w:rPr>
        <w:t>Common testing types include unit testing, functional testing, automated testing, and performance testing.</w:t>
      </w:r>
    </w:p>
    <w:p w14:paraId="17DAB167">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Benefits of Automated Testing</w:t>
      </w:r>
      <w:r>
        <w:rPr>
          <w:rFonts w:hint="default" w:ascii="Times New Roman" w:hAnsi="Times New Roman" w:cs="Times New Roman"/>
        </w:rPr>
        <w:br w:type="textWrapping"/>
      </w:r>
      <w:r>
        <w:rPr>
          <w:rFonts w:hint="default" w:ascii="Times New Roman" w:hAnsi="Times New Roman" w:cs="Times New Roman"/>
        </w:rPr>
        <w:t>Automated tests can be run repeatedly and quickly to validate code changes, catch regressions, and maintain software quality.</w:t>
      </w:r>
    </w:p>
    <w:p w14:paraId="1A10D324">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Loosely Coupled &amp; Testable Design</w:t>
      </w:r>
      <w:r>
        <w:rPr>
          <w:rFonts w:hint="default" w:ascii="Times New Roman" w:hAnsi="Times New Roman" w:cs="Times New Roman"/>
        </w:rPr>
        <w:br w:type="textWrapping"/>
      </w:r>
      <w:r>
        <w:rPr>
          <w:rFonts w:hint="default" w:ascii="Times New Roman" w:hAnsi="Times New Roman" w:cs="Times New Roman"/>
        </w:rPr>
        <w:t>Code should not depend tightly on other classes. By using interfaces or abstractions, dependencies like databases or file systems can be easily replaced with mocks for testing.</w:t>
      </w:r>
    </w:p>
    <w:p w14:paraId="10C30D6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7368C62D">
      <w:pPr>
        <w:pStyle w:val="4"/>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b/>
          <w:bCs/>
        </w:rPr>
        <w:t>Code Implementation</w:t>
      </w:r>
    </w:p>
    <w:p w14:paraId="2D0EFE9E">
      <w:pPr>
        <w:pStyle w:val="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b/>
          <w:bCs/>
        </w:rPr>
        <w:t>CalcLibrary.cs (Class Library Project)</w:t>
      </w:r>
    </w:p>
    <w:p w14:paraId="361FBCDF">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using</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8C8C8"/>
          <w:kern w:val="0"/>
          <w:sz w:val="14"/>
          <w:szCs w:val="14"/>
          <w:shd w:val="clear" w:fill="1E1E1E"/>
          <w:lang w:val="en-US" w:eastAsia="zh-CN" w:bidi="ar"/>
        </w:rPr>
        <w:t>System</w:t>
      </w:r>
      <w:r>
        <w:rPr>
          <w:rFonts w:hint="default" w:ascii="Consolas" w:hAnsi="Consolas" w:eastAsia="Consolas" w:cs="Consolas"/>
          <w:b w:val="0"/>
          <w:bCs w:val="0"/>
          <w:color w:val="D4D4D4"/>
          <w:kern w:val="0"/>
          <w:sz w:val="14"/>
          <w:szCs w:val="14"/>
          <w:shd w:val="clear" w:fill="1E1E1E"/>
          <w:lang w:val="en-US" w:eastAsia="zh-CN" w:bidi="ar"/>
        </w:rPr>
        <w:t>;</w:t>
      </w:r>
    </w:p>
    <w:p w14:paraId="2043650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0F907B0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namespace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8C8C8"/>
          <w:kern w:val="0"/>
          <w:sz w:val="14"/>
          <w:szCs w:val="14"/>
          <w:shd w:val="clear" w:fill="1E1E1E"/>
          <w:lang w:val="en-US" w:eastAsia="zh-CN" w:bidi="ar"/>
        </w:rPr>
        <w:t>CalcLibrary</w:t>
      </w:r>
    </w:p>
    <w:p w14:paraId="4F52587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2D59611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public</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class</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Calculator</w:t>
      </w:r>
    </w:p>
    <w:p w14:paraId="58B4464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6CCC910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private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double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8C8C8"/>
          <w:kern w:val="0"/>
          <w:sz w:val="14"/>
          <w:szCs w:val="14"/>
          <w:shd w:val="clear" w:fill="1E1E1E"/>
          <w:lang w:val="en-US" w:eastAsia="zh-CN" w:bidi="ar"/>
        </w:rPr>
        <w:t>result</w:t>
      </w:r>
      <w:r>
        <w:rPr>
          <w:rFonts w:hint="default" w:ascii="Consolas" w:hAnsi="Consolas" w:eastAsia="Consolas" w:cs="Consolas"/>
          <w:b w:val="0"/>
          <w:bCs w:val="0"/>
          <w:color w:val="D4D4D4"/>
          <w:kern w:val="0"/>
          <w:sz w:val="14"/>
          <w:szCs w:val="14"/>
          <w:shd w:val="clear" w:fill="1E1E1E"/>
          <w:lang w:val="en-US" w:eastAsia="zh-CN" w:bidi="ar"/>
        </w:rPr>
        <w:t>;</w:t>
      </w:r>
    </w:p>
    <w:p w14:paraId="2B2A85BF">
      <w:pPr>
        <w:keepNext w:val="0"/>
        <w:keepLines w:val="0"/>
        <w:widowControl/>
        <w:suppressLineNumbers w:val="0"/>
        <w:jc w:val="left"/>
      </w:pPr>
    </w:p>
    <w:p w14:paraId="4B95D6A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public</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double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8C8C8"/>
          <w:kern w:val="0"/>
          <w:sz w:val="14"/>
          <w:szCs w:val="14"/>
          <w:shd w:val="clear" w:fill="1E1E1E"/>
          <w:lang w:val="en-US" w:eastAsia="zh-CN" w:bidi="ar"/>
        </w:rPr>
        <w:t>Add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double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7F7F7F"/>
          <w:kern w:val="0"/>
          <w:sz w:val="14"/>
          <w:szCs w:val="14"/>
          <w:shd w:val="clear" w:fill="1E1E1E"/>
          <w:lang w:val="en-US" w:eastAsia="zh-CN" w:bidi="ar"/>
        </w:rPr>
        <w:t>a</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double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7F7F7F"/>
          <w:kern w:val="0"/>
          <w:sz w:val="14"/>
          <w:szCs w:val="14"/>
          <w:shd w:val="clear" w:fill="1E1E1E"/>
          <w:lang w:val="en-US" w:eastAsia="zh-CN" w:bidi="ar"/>
        </w:rPr>
        <w:t>b</w:t>
      </w:r>
      <w:r>
        <w:rPr>
          <w:rFonts w:hint="default" w:ascii="Consolas" w:hAnsi="Consolas" w:eastAsia="Consolas" w:cs="Consolas"/>
          <w:b w:val="0"/>
          <w:bCs w:val="0"/>
          <w:color w:val="D4D4D4"/>
          <w:kern w:val="0"/>
          <w:sz w:val="14"/>
          <w:szCs w:val="14"/>
          <w:shd w:val="clear" w:fill="1E1E1E"/>
          <w:lang w:val="en-US" w:eastAsia="zh-CN" w:bidi="ar"/>
        </w:rPr>
        <w:t>)</w:t>
      </w:r>
    </w:p>
    <w:p w14:paraId="61871D9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1E7B38B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8C8C8"/>
          <w:kern w:val="0"/>
          <w:sz w:val="14"/>
          <w:szCs w:val="14"/>
          <w:shd w:val="clear" w:fill="1E1E1E"/>
          <w:lang w:val="en-US" w:eastAsia="zh-CN" w:bidi="ar"/>
        </w:rPr>
        <w:t>result</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7F7F7F"/>
          <w:kern w:val="0"/>
          <w:sz w:val="14"/>
          <w:szCs w:val="14"/>
          <w:shd w:val="clear" w:fill="1E1E1E"/>
          <w:lang w:val="en-US" w:eastAsia="zh-CN" w:bidi="ar"/>
        </w:rPr>
        <w:t>a</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7F7F7F"/>
          <w:kern w:val="0"/>
          <w:sz w:val="14"/>
          <w:szCs w:val="14"/>
          <w:shd w:val="clear" w:fill="1E1E1E"/>
          <w:lang w:val="en-US" w:eastAsia="zh-CN" w:bidi="ar"/>
        </w:rPr>
        <w:t>b</w:t>
      </w:r>
      <w:r>
        <w:rPr>
          <w:rFonts w:hint="default" w:ascii="Consolas" w:hAnsi="Consolas" w:eastAsia="Consolas" w:cs="Consolas"/>
          <w:b w:val="0"/>
          <w:bCs w:val="0"/>
          <w:color w:val="D4D4D4"/>
          <w:kern w:val="0"/>
          <w:sz w:val="14"/>
          <w:szCs w:val="14"/>
          <w:shd w:val="clear" w:fill="1E1E1E"/>
          <w:lang w:val="en-US" w:eastAsia="zh-CN" w:bidi="ar"/>
        </w:rPr>
        <w:t>;</w:t>
      </w:r>
    </w:p>
    <w:p w14:paraId="0E16215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414A5A93">
      <w:pPr>
        <w:keepNext w:val="0"/>
        <w:keepLines w:val="0"/>
        <w:widowControl/>
        <w:suppressLineNumbers w:val="0"/>
        <w:jc w:val="left"/>
      </w:pPr>
    </w:p>
    <w:p w14:paraId="4A2F1E2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public</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double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8C8C8"/>
          <w:kern w:val="0"/>
          <w:sz w:val="14"/>
          <w:szCs w:val="14"/>
          <w:shd w:val="clear" w:fill="1E1E1E"/>
          <w:lang w:val="en-US" w:eastAsia="zh-CN" w:bidi="ar"/>
        </w:rPr>
        <w:t>Subtract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double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7F7F7F"/>
          <w:kern w:val="0"/>
          <w:sz w:val="14"/>
          <w:szCs w:val="14"/>
          <w:shd w:val="clear" w:fill="1E1E1E"/>
          <w:lang w:val="en-US" w:eastAsia="zh-CN" w:bidi="ar"/>
        </w:rPr>
        <w:t>a</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double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7F7F7F"/>
          <w:kern w:val="0"/>
          <w:sz w:val="14"/>
          <w:szCs w:val="14"/>
          <w:shd w:val="clear" w:fill="1E1E1E"/>
          <w:lang w:val="en-US" w:eastAsia="zh-CN" w:bidi="ar"/>
        </w:rPr>
        <w:t>b</w:t>
      </w:r>
      <w:r>
        <w:rPr>
          <w:rFonts w:hint="default" w:ascii="Consolas" w:hAnsi="Consolas" w:eastAsia="Consolas" w:cs="Consolas"/>
          <w:b w:val="0"/>
          <w:bCs w:val="0"/>
          <w:color w:val="D4D4D4"/>
          <w:kern w:val="0"/>
          <w:sz w:val="14"/>
          <w:szCs w:val="14"/>
          <w:shd w:val="clear" w:fill="1E1E1E"/>
          <w:lang w:val="en-US" w:eastAsia="zh-CN" w:bidi="ar"/>
        </w:rPr>
        <w:t>)</w:t>
      </w:r>
    </w:p>
    <w:p w14:paraId="271FD70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119E276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8C8C8"/>
          <w:kern w:val="0"/>
          <w:sz w:val="14"/>
          <w:szCs w:val="14"/>
          <w:shd w:val="clear" w:fill="1E1E1E"/>
          <w:lang w:val="en-US" w:eastAsia="zh-CN" w:bidi="ar"/>
        </w:rPr>
        <w:t>result</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7F7F7F"/>
          <w:kern w:val="0"/>
          <w:sz w:val="14"/>
          <w:szCs w:val="14"/>
          <w:shd w:val="clear" w:fill="1E1E1E"/>
          <w:lang w:val="en-US" w:eastAsia="zh-CN" w:bidi="ar"/>
        </w:rPr>
        <w:t>a</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7F7F7F"/>
          <w:kern w:val="0"/>
          <w:sz w:val="14"/>
          <w:szCs w:val="14"/>
          <w:shd w:val="clear" w:fill="1E1E1E"/>
          <w:lang w:val="en-US" w:eastAsia="zh-CN" w:bidi="ar"/>
        </w:rPr>
        <w:t>b</w:t>
      </w:r>
      <w:r>
        <w:rPr>
          <w:rFonts w:hint="default" w:ascii="Consolas" w:hAnsi="Consolas" w:eastAsia="Consolas" w:cs="Consolas"/>
          <w:b w:val="0"/>
          <w:bCs w:val="0"/>
          <w:color w:val="D4D4D4"/>
          <w:kern w:val="0"/>
          <w:sz w:val="14"/>
          <w:szCs w:val="14"/>
          <w:shd w:val="clear" w:fill="1E1E1E"/>
          <w:lang w:val="en-US" w:eastAsia="zh-CN" w:bidi="ar"/>
        </w:rPr>
        <w:t>;</w:t>
      </w:r>
    </w:p>
    <w:p w14:paraId="632CA55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70DE7525">
      <w:pPr>
        <w:keepNext w:val="0"/>
        <w:keepLines w:val="0"/>
        <w:widowControl/>
        <w:suppressLineNumbers w:val="0"/>
        <w:jc w:val="left"/>
      </w:pPr>
    </w:p>
    <w:p w14:paraId="5F04C92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public</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double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8C8C8"/>
          <w:kern w:val="0"/>
          <w:sz w:val="14"/>
          <w:szCs w:val="14"/>
          <w:shd w:val="clear" w:fill="1E1E1E"/>
          <w:lang w:val="en-US" w:eastAsia="zh-CN" w:bidi="ar"/>
        </w:rPr>
        <w:t>Multiply</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double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7F7F7F"/>
          <w:kern w:val="0"/>
          <w:sz w:val="14"/>
          <w:szCs w:val="14"/>
          <w:shd w:val="clear" w:fill="1E1E1E"/>
          <w:lang w:val="en-US" w:eastAsia="zh-CN" w:bidi="ar"/>
        </w:rPr>
        <w:t>a</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double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7F7F7F"/>
          <w:kern w:val="0"/>
          <w:sz w:val="14"/>
          <w:szCs w:val="14"/>
          <w:shd w:val="clear" w:fill="1E1E1E"/>
          <w:lang w:val="en-US" w:eastAsia="zh-CN" w:bidi="ar"/>
        </w:rPr>
        <w:t>b</w:t>
      </w:r>
      <w:r>
        <w:rPr>
          <w:rFonts w:hint="default" w:ascii="Consolas" w:hAnsi="Consolas" w:eastAsia="Consolas" w:cs="Consolas"/>
          <w:b w:val="0"/>
          <w:bCs w:val="0"/>
          <w:color w:val="D4D4D4"/>
          <w:kern w:val="0"/>
          <w:sz w:val="14"/>
          <w:szCs w:val="14"/>
          <w:shd w:val="clear" w:fill="1E1E1E"/>
          <w:lang w:val="en-US" w:eastAsia="zh-CN" w:bidi="ar"/>
        </w:rPr>
        <w:t>)</w:t>
      </w:r>
    </w:p>
    <w:p w14:paraId="697C880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1B73D6C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8C8C8"/>
          <w:kern w:val="0"/>
          <w:sz w:val="14"/>
          <w:szCs w:val="14"/>
          <w:shd w:val="clear" w:fill="1E1E1E"/>
          <w:lang w:val="en-US" w:eastAsia="zh-CN" w:bidi="ar"/>
        </w:rPr>
        <w:t>result</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7F7F7F"/>
          <w:kern w:val="0"/>
          <w:sz w:val="14"/>
          <w:szCs w:val="14"/>
          <w:shd w:val="clear" w:fill="1E1E1E"/>
          <w:lang w:val="en-US" w:eastAsia="zh-CN" w:bidi="ar"/>
        </w:rPr>
        <w:t>a</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7F7F7F"/>
          <w:kern w:val="0"/>
          <w:sz w:val="14"/>
          <w:szCs w:val="14"/>
          <w:shd w:val="clear" w:fill="1E1E1E"/>
          <w:lang w:val="en-US" w:eastAsia="zh-CN" w:bidi="ar"/>
        </w:rPr>
        <w:t>b</w:t>
      </w:r>
      <w:r>
        <w:rPr>
          <w:rFonts w:hint="default" w:ascii="Consolas" w:hAnsi="Consolas" w:eastAsia="Consolas" w:cs="Consolas"/>
          <w:b w:val="0"/>
          <w:bCs w:val="0"/>
          <w:color w:val="D4D4D4"/>
          <w:kern w:val="0"/>
          <w:sz w:val="14"/>
          <w:szCs w:val="14"/>
          <w:shd w:val="clear" w:fill="1E1E1E"/>
          <w:lang w:val="en-US" w:eastAsia="zh-CN" w:bidi="ar"/>
        </w:rPr>
        <w:t>;</w:t>
      </w:r>
    </w:p>
    <w:p w14:paraId="0469CDC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3A3C4344">
      <w:pPr>
        <w:keepNext w:val="0"/>
        <w:keepLines w:val="0"/>
        <w:widowControl/>
        <w:suppressLineNumbers w:val="0"/>
        <w:jc w:val="left"/>
      </w:pPr>
    </w:p>
    <w:p w14:paraId="4B78015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public</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double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8C8C8"/>
          <w:kern w:val="0"/>
          <w:sz w:val="14"/>
          <w:szCs w:val="14"/>
          <w:shd w:val="clear" w:fill="1E1E1E"/>
          <w:lang w:val="en-US" w:eastAsia="zh-CN" w:bidi="ar"/>
        </w:rPr>
        <w:t>Divide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double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7F7F7F"/>
          <w:kern w:val="0"/>
          <w:sz w:val="14"/>
          <w:szCs w:val="14"/>
          <w:shd w:val="clear" w:fill="1E1E1E"/>
          <w:lang w:val="en-US" w:eastAsia="zh-CN" w:bidi="ar"/>
        </w:rPr>
        <w:t>a</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double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7F7F7F"/>
          <w:kern w:val="0"/>
          <w:sz w:val="14"/>
          <w:szCs w:val="14"/>
          <w:shd w:val="clear" w:fill="1E1E1E"/>
          <w:lang w:val="en-US" w:eastAsia="zh-CN" w:bidi="ar"/>
        </w:rPr>
        <w:t>b</w:t>
      </w:r>
      <w:r>
        <w:rPr>
          <w:rFonts w:hint="default" w:ascii="Consolas" w:hAnsi="Consolas" w:eastAsia="Consolas" w:cs="Consolas"/>
          <w:b w:val="0"/>
          <w:bCs w:val="0"/>
          <w:color w:val="D4D4D4"/>
          <w:kern w:val="0"/>
          <w:sz w:val="14"/>
          <w:szCs w:val="14"/>
          <w:shd w:val="clear" w:fill="1E1E1E"/>
          <w:lang w:val="en-US" w:eastAsia="zh-CN" w:bidi="ar"/>
        </w:rPr>
        <w:t>)</w:t>
      </w:r>
    </w:p>
    <w:p w14:paraId="69B6C73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47CA5AF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7F7F7F"/>
          <w:kern w:val="0"/>
          <w:sz w:val="14"/>
          <w:szCs w:val="14"/>
          <w:shd w:val="clear" w:fill="1E1E1E"/>
          <w:lang w:val="en-US" w:eastAsia="zh-CN" w:bidi="ar"/>
        </w:rPr>
        <w:t>b</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0F3956A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throw</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new</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ArgumentException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"Cannot divide by zero"</w:t>
      </w:r>
      <w:r>
        <w:rPr>
          <w:rFonts w:hint="default" w:ascii="Consolas" w:hAnsi="Consolas" w:eastAsia="Consolas" w:cs="Consolas"/>
          <w:b w:val="0"/>
          <w:bCs w:val="0"/>
          <w:color w:val="D4D4D4"/>
          <w:kern w:val="0"/>
          <w:sz w:val="14"/>
          <w:szCs w:val="14"/>
          <w:shd w:val="clear" w:fill="1E1E1E"/>
          <w:lang w:val="en-US" w:eastAsia="zh-CN" w:bidi="ar"/>
        </w:rPr>
        <w:t>);</w:t>
      </w:r>
    </w:p>
    <w:p w14:paraId="33C9781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8C8C8"/>
          <w:kern w:val="0"/>
          <w:sz w:val="14"/>
          <w:szCs w:val="14"/>
          <w:shd w:val="clear" w:fill="1E1E1E"/>
          <w:lang w:val="en-US" w:eastAsia="zh-CN" w:bidi="ar"/>
        </w:rPr>
        <w:t>result</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7F7F7F"/>
          <w:kern w:val="0"/>
          <w:sz w:val="14"/>
          <w:szCs w:val="14"/>
          <w:shd w:val="clear" w:fill="1E1E1E"/>
          <w:lang w:val="en-US" w:eastAsia="zh-CN" w:bidi="ar"/>
        </w:rPr>
        <w:t>a</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7F7F7F"/>
          <w:kern w:val="0"/>
          <w:sz w:val="14"/>
          <w:szCs w:val="14"/>
          <w:shd w:val="clear" w:fill="1E1E1E"/>
          <w:lang w:val="en-US" w:eastAsia="zh-CN" w:bidi="ar"/>
        </w:rPr>
        <w:t>b</w:t>
      </w:r>
      <w:r>
        <w:rPr>
          <w:rFonts w:hint="default" w:ascii="Consolas" w:hAnsi="Consolas" w:eastAsia="Consolas" w:cs="Consolas"/>
          <w:b w:val="0"/>
          <w:bCs w:val="0"/>
          <w:color w:val="D4D4D4"/>
          <w:kern w:val="0"/>
          <w:sz w:val="14"/>
          <w:szCs w:val="14"/>
          <w:shd w:val="clear" w:fill="1E1E1E"/>
          <w:lang w:val="en-US" w:eastAsia="zh-CN" w:bidi="ar"/>
        </w:rPr>
        <w:t>;</w:t>
      </w:r>
    </w:p>
    <w:p w14:paraId="507FEC1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6E209B76">
      <w:pPr>
        <w:keepNext w:val="0"/>
        <w:keepLines w:val="0"/>
        <w:widowControl/>
        <w:suppressLineNumbers w:val="0"/>
        <w:jc w:val="left"/>
      </w:pPr>
    </w:p>
    <w:p w14:paraId="60D41DA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public</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double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ADADA"/>
          <w:kern w:val="0"/>
          <w:sz w:val="14"/>
          <w:szCs w:val="14"/>
          <w:shd w:val="clear" w:fill="1E1E1E"/>
          <w:lang w:val="en-US" w:eastAsia="zh-CN" w:bidi="ar"/>
        </w:rPr>
        <w:t>GetResult</w:t>
      </w:r>
      <w:r>
        <w:rPr>
          <w:rFonts w:hint="default" w:ascii="Consolas" w:hAnsi="Consolas" w:eastAsia="Consolas" w:cs="Consolas"/>
          <w:b w:val="0"/>
          <w:bCs w:val="0"/>
          <w:color w:val="D4D4D4"/>
          <w:kern w:val="0"/>
          <w:sz w:val="14"/>
          <w:szCs w:val="14"/>
          <w:shd w:val="clear" w:fill="1E1E1E"/>
          <w:lang w:val="en-US" w:eastAsia="zh-CN" w:bidi="ar"/>
        </w:rPr>
        <w:t xml:space="preserve"> =&gt; </w:t>
      </w:r>
      <w:r>
        <w:rPr>
          <w:rFonts w:hint="default" w:ascii="Consolas" w:hAnsi="Consolas" w:eastAsia="Consolas" w:cs="Consolas"/>
          <w:b w:val="0"/>
          <w:bCs w:val="0"/>
          <w:color w:val="C8C8C8"/>
          <w:kern w:val="0"/>
          <w:sz w:val="14"/>
          <w:szCs w:val="14"/>
          <w:shd w:val="clear" w:fill="1E1E1E"/>
          <w:lang w:val="en-US" w:eastAsia="zh-CN" w:bidi="ar"/>
        </w:rPr>
        <w:t>result</w:t>
      </w:r>
      <w:r>
        <w:rPr>
          <w:rFonts w:hint="default" w:ascii="Consolas" w:hAnsi="Consolas" w:eastAsia="Consolas" w:cs="Consolas"/>
          <w:b w:val="0"/>
          <w:bCs w:val="0"/>
          <w:color w:val="D4D4D4"/>
          <w:kern w:val="0"/>
          <w:sz w:val="14"/>
          <w:szCs w:val="14"/>
          <w:shd w:val="clear" w:fill="1E1E1E"/>
          <w:lang w:val="en-US" w:eastAsia="zh-CN" w:bidi="ar"/>
        </w:rPr>
        <w:t>;</w:t>
      </w:r>
    </w:p>
    <w:p w14:paraId="08DC9D1B">
      <w:pPr>
        <w:keepNext w:val="0"/>
        <w:keepLines w:val="0"/>
        <w:widowControl/>
        <w:suppressLineNumbers w:val="0"/>
        <w:jc w:val="left"/>
      </w:pPr>
    </w:p>
    <w:p w14:paraId="2EF757B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public</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8C8C8"/>
          <w:kern w:val="0"/>
          <w:sz w:val="14"/>
          <w:szCs w:val="14"/>
          <w:shd w:val="clear" w:fill="1E1E1E"/>
          <w:lang w:val="en-US" w:eastAsia="zh-CN" w:bidi="ar"/>
        </w:rPr>
        <w:t>AllClear</w:t>
      </w:r>
      <w:r>
        <w:rPr>
          <w:rFonts w:hint="default" w:ascii="Consolas" w:hAnsi="Consolas" w:eastAsia="Consolas" w:cs="Consolas"/>
          <w:b w:val="0"/>
          <w:bCs w:val="0"/>
          <w:color w:val="D4D4D4"/>
          <w:kern w:val="0"/>
          <w:sz w:val="14"/>
          <w:szCs w:val="14"/>
          <w:shd w:val="clear" w:fill="1E1E1E"/>
          <w:lang w:val="en-US" w:eastAsia="zh-CN" w:bidi="ar"/>
        </w:rPr>
        <w:t>()</w:t>
      </w:r>
    </w:p>
    <w:p w14:paraId="4C7E69C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60C1B2E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8C8C8"/>
          <w:kern w:val="0"/>
          <w:sz w:val="14"/>
          <w:szCs w:val="14"/>
          <w:shd w:val="clear" w:fill="1E1E1E"/>
          <w:lang w:val="en-US" w:eastAsia="zh-CN" w:bidi="ar"/>
        </w:rPr>
        <w:t>result</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799D59F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0529D04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0F20FB9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7EBF201D">
      <w:pPr>
        <w:keepNext w:val="0"/>
        <w:keepLines w:val="0"/>
        <w:widowControl/>
        <w:suppressLineNumbers w:val="0"/>
        <w:jc w:val="left"/>
      </w:pPr>
    </w:p>
    <w:p w14:paraId="50A5A2F0">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44BD91B8">
      <w:pPr>
        <w:pStyle w:val="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b/>
          <w:bCs/>
        </w:rPr>
        <w:t>CalculatorTests.cs (Unit Test Project)</w:t>
      </w:r>
    </w:p>
    <w:p w14:paraId="0FA05A38">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using</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8C8C8"/>
          <w:kern w:val="0"/>
          <w:sz w:val="14"/>
          <w:szCs w:val="14"/>
          <w:shd w:val="clear" w:fill="1E1E1E"/>
          <w:lang w:val="en-US" w:eastAsia="zh-CN" w:bidi="ar"/>
        </w:rPr>
        <w:t>NUnit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Framework</w:t>
      </w:r>
      <w:r>
        <w:rPr>
          <w:rFonts w:hint="default" w:ascii="Consolas" w:hAnsi="Consolas" w:eastAsia="Consolas" w:cs="Consolas"/>
          <w:b w:val="0"/>
          <w:bCs w:val="0"/>
          <w:color w:val="D4D4D4"/>
          <w:kern w:val="0"/>
          <w:sz w:val="14"/>
          <w:szCs w:val="14"/>
          <w:shd w:val="clear" w:fill="1E1E1E"/>
          <w:lang w:val="en-US" w:eastAsia="zh-CN" w:bidi="ar"/>
        </w:rPr>
        <w:t>;</w:t>
      </w:r>
    </w:p>
    <w:p w14:paraId="5AA312A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using</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8C8C8"/>
          <w:kern w:val="0"/>
          <w:sz w:val="14"/>
          <w:szCs w:val="14"/>
          <w:shd w:val="clear" w:fill="1E1E1E"/>
          <w:lang w:val="en-US" w:eastAsia="zh-CN" w:bidi="ar"/>
        </w:rPr>
        <w:t>CalcLibrary</w:t>
      </w:r>
      <w:r>
        <w:rPr>
          <w:rFonts w:hint="default" w:ascii="Consolas" w:hAnsi="Consolas" w:eastAsia="Consolas" w:cs="Consolas"/>
          <w:b w:val="0"/>
          <w:bCs w:val="0"/>
          <w:color w:val="D4D4D4"/>
          <w:kern w:val="0"/>
          <w:sz w:val="14"/>
          <w:szCs w:val="14"/>
          <w:shd w:val="clear" w:fill="1E1E1E"/>
          <w:lang w:val="en-US" w:eastAsia="zh-CN" w:bidi="ar"/>
        </w:rPr>
        <w:t>;</w:t>
      </w:r>
    </w:p>
    <w:p w14:paraId="389358B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using</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8C8C8"/>
          <w:kern w:val="0"/>
          <w:sz w:val="14"/>
          <w:szCs w:val="14"/>
          <w:shd w:val="clear" w:fill="1E1E1E"/>
          <w:lang w:val="en-US" w:eastAsia="zh-CN" w:bidi="ar"/>
        </w:rPr>
        <w:t>System</w:t>
      </w:r>
      <w:r>
        <w:rPr>
          <w:rFonts w:hint="default" w:ascii="Consolas" w:hAnsi="Consolas" w:eastAsia="Consolas" w:cs="Consolas"/>
          <w:b w:val="0"/>
          <w:bCs w:val="0"/>
          <w:color w:val="D4D4D4"/>
          <w:kern w:val="0"/>
          <w:sz w:val="14"/>
          <w:szCs w:val="14"/>
          <w:shd w:val="clear" w:fill="1E1E1E"/>
          <w:lang w:val="en-US" w:eastAsia="zh-CN" w:bidi="ar"/>
        </w:rPr>
        <w:t>;</w:t>
      </w:r>
    </w:p>
    <w:p w14:paraId="684409F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5126C82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namespace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8C8C8"/>
          <w:kern w:val="0"/>
          <w:sz w:val="14"/>
          <w:szCs w:val="14"/>
          <w:shd w:val="clear" w:fill="1E1E1E"/>
          <w:lang w:val="en-US" w:eastAsia="zh-CN" w:bidi="ar"/>
        </w:rPr>
        <w:t>CalcTests</w:t>
      </w:r>
    </w:p>
    <w:p w14:paraId="7FF4E82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2C9B7B2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4EC9B0"/>
          <w:kern w:val="0"/>
          <w:sz w:val="14"/>
          <w:szCs w:val="14"/>
          <w:shd w:val="clear" w:fill="1E1E1E"/>
          <w:lang w:val="en-US" w:eastAsia="zh-CN" w:bidi="ar"/>
        </w:rPr>
        <w:t>TestFixture</w:t>
      </w:r>
      <w:r>
        <w:rPr>
          <w:rFonts w:hint="default" w:ascii="Consolas" w:hAnsi="Consolas" w:eastAsia="Consolas" w:cs="Consolas"/>
          <w:b w:val="0"/>
          <w:bCs w:val="0"/>
          <w:color w:val="D4D4D4"/>
          <w:kern w:val="0"/>
          <w:sz w:val="14"/>
          <w:szCs w:val="14"/>
          <w:shd w:val="clear" w:fill="1E1E1E"/>
          <w:lang w:val="en-US" w:eastAsia="zh-CN" w:bidi="ar"/>
        </w:rPr>
        <w:t>]</w:t>
      </w:r>
    </w:p>
    <w:p w14:paraId="70C1B79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public</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class</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CalculatorTests</w:t>
      </w:r>
    </w:p>
    <w:p w14:paraId="5B3B21B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27B0D99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Calculator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8C8C8"/>
          <w:kern w:val="0"/>
          <w:sz w:val="14"/>
          <w:szCs w:val="14"/>
          <w:shd w:val="clear" w:fill="1E1E1E"/>
          <w:lang w:val="en-US" w:eastAsia="zh-CN" w:bidi="ar"/>
        </w:rPr>
        <w:t>calc</w:t>
      </w:r>
      <w:r>
        <w:rPr>
          <w:rFonts w:hint="default" w:ascii="Consolas" w:hAnsi="Consolas" w:eastAsia="Consolas" w:cs="Consolas"/>
          <w:b w:val="0"/>
          <w:bCs w:val="0"/>
          <w:color w:val="D4D4D4"/>
          <w:kern w:val="0"/>
          <w:sz w:val="14"/>
          <w:szCs w:val="14"/>
          <w:shd w:val="clear" w:fill="1E1E1E"/>
          <w:lang w:val="en-US" w:eastAsia="zh-CN" w:bidi="ar"/>
        </w:rPr>
        <w:t>;</w:t>
      </w:r>
    </w:p>
    <w:p w14:paraId="24C068CE">
      <w:pPr>
        <w:keepNext w:val="0"/>
        <w:keepLines w:val="0"/>
        <w:widowControl/>
        <w:suppressLineNumbers w:val="0"/>
        <w:jc w:val="left"/>
      </w:pPr>
    </w:p>
    <w:p w14:paraId="1A3FEFA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4EC9B0"/>
          <w:kern w:val="0"/>
          <w:sz w:val="14"/>
          <w:szCs w:val="14"/>
          <w:shd w:val="clear" w:fill="1E1E1E"/>
          <w:lang w:val="en-US" w:eastAsia="zh-CN" w:bidi="ar"/>
        </w:rPr>
        <w:t>SetUp</w:t>
      </w:r>
      <w:r>
        <w:rPr>
          <w:rFonts w:hint="default" w:ascii="Consolas" w:hAnsi="Consolas" w:eastAsia="Consolas" w:cs="Consolas"/>
          <w:b w:val="0"/>
          <w:bCs w:val="0"/>
          <w:color w:val="D4D4D4"/>
          <w:kern w:val="0"/>
          <w:sz w:val="14"/>
          <w:szCs w:val="14"/>
          <w:shd w:val="clear" w:fill="1E1E1E"/>
          <w:lang w:val="en-US" w:eastAsia="zh-CN" w:bidi="ar"/>
        </w:rPr>
        <w:t>]</w:t>
      </w:r>
    </w:p>
    <w:p w14:paraId="4EC68F3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public</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8C8C8"/>
          <w:kern w:val="0"/>
          <w:sz w:val="14"/>
          <w:szCs w:val="14"/>
          <w:shd w:val="clear" w:fill="1E1E1E"/>
          <w:lang w:val="en-US" w:eastAsia="zh-CN" w:bidi="ar"/>
        </w:rPr>
        <w:t>Setup</w:t>
      </w:r>
      <w:r>
        <w:rPr>
          <w:rFonts w:hint="default" w:ascii="Consolas" w:hAnsi="Consolas" w:eastAsia="Consolas" w:cs="Consolas"/>
          <w:b w:val="0"/>
          <w:bCs w:val="0"/>
          <w:color w:val="D4D4D4"/>
          <w:kern w:val="0"/>
          <w:sz w:val="14"/>
          <w:szCs w:val="14"/>
          <w:shd w:val="clear" w:fill="1E1E1E"/>
          <w:lang w:val="en-US" w:eastAsia="zh-CN" w:bidi="ar"/>
        </w:rPr>
        <w:t>()</w:t>
      </w:r>
    </w:p>
    <w:p w14:paraId="7E26DC9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4E2D900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8C8C8"/>
          <w:kern w:val="0"/>
          <w:sz w:val="14"/>
          <w:szCs w:val="14"/>
          <w:shd w:val="clear" w:fill="1E1E1E"/>
          <w:lang w:val="en-US" w:eastAsia="zh-CN" w:bidi="ar"/>
        </w:rPr>
        <w:t>calc</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569CD6"/>
          <w:kern w:val="0"/>
          <w:sz w:val="14"/>
          <w:szCs w:val="14"/>
          <w:shd w:val="clear" w:fill="1E1E1E"/>
          <w:lang w:val="en-US" w:eastAsia="zh-CN" w:bidi="ar"/>
        </w:rPr>
        <w:t>new</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Calculator</w:t>
      </w:r>
      <w:r>
        <w:rPr>
          <w:rFonts w:hint="default" w:ascii="Consolas" w:hAnsi="Consolas" w:eastAsia="Consolas" w:cs="Consolas"/>
          <w:b w:val="0"/>
          <w:bCs w:val="0"/>
          <w:color w:val="D4D4D4"/>
          <w:kern w:val="0"/>
          <w:sz w:val="14"/>
          <w:szCs w:val="14"/>
          <w:shd w:val="clear" w:fill="1E1E1E"/>
          <w:lang w:val="en-US" w:eastAsia="zh-CN" w:bidi="ar"/>
        </w:rPr>
        <w:t>();</w:t>
      </w:r>
    </w:p>
    <w:p w14:paraId="322E1F1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5700F7E8">
      <w:pPr>
        <w:keepNext w:val="0"/>
        <w:keepLines w:val="0"/>
        <w:widowControl/>
        <w:suppressLineNumbers w:val="0"/>
        <w:spacing w:after="240" w:afterAutospacing="0"/>
        <w:jc w:val="left"/>
      </w:pPr>
    </w:p>
    <w:p w14:paraId="44FD1BC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4EC9B0"/>
          <w:kern w:val="0"/>
          <w:sz w:val="14"/>
          <w:szCs w:val="14"/>
          <w:shd w:val="clear" w:fill="1E1E1E"/>
          <w:lang w:val="en-US" w:eastAsia="zh-CN" w:bidi="ar"/>
        </w:rPr>
        <w:t>TestCase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5</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3</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2</w:t>
      </w:r>
      <w:r>
        <w:rPr>
          <w:rFonts w:hint="default" w:ascii="Consolas" w:hAnsi="Consolas" w:eastAsia="Consolas" w:cs="Consolas"/>
          <w:b w:val="0"/>
          <w:bCs w:val="0"/>
          <w:color w:val="D4D4D4"/>
          <w:kern w:val="0"/>
          <w:sz w:val="14"/>
          <w:szCs w:val="14"/>
          <w:shd w:val="clear" w:fill="1E1E1E"/>
          <w:lang w:val="en-US" w:eastAsia="zh-CN" w:bidi="ar"/>
        </w:rPr>
        <w:t>)]</w:t>
      </w:r>
    </w:p>
    <w:p w14:paraId="7E08270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4EC9B0"/>
          <w:kern w:val="0"/>
          <w:sz w:val="14"/>
          <w:szCs w:val="14"/>
          <w:shd w:val="clear" w:fill="1E1E1E"/>
          <w:lang w:val="en-US" w:eastAsia="zh-CN" w:bidi="ar"/>
        </w:rPr>
        <w:t>TestCase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4</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6</w:t>
      </w:r>
      <w:r>
        <w:rPr>
          <w:rFonts w:hint="default" w:ascii="Consolas" w:hAnsi="Consolas" w:eastAsia="Consolas" w:cs="Consolas"/>
          <w:b w:val="0"/>
          <w:bCs w:val="0"/>
          <w:color w:val="D4D4D4"/>
          <w:kern w:val="0"/>
          <w:sz w:val="14"/>
          <w:szCs w:val="14"/>
          <w:shd w:val="clear" w:fill="1E1E1E"/>
          <w:lang w:val="en-US" w:eastAsia="zh-CN" w:bidi="ar"/>
        </w:rPr>
        <w:t>)]</w:t>
      </w:r>
    </w:p>
    <w:p w14:paraId="4938388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4EC9B0"/>
          <w:kern w:val="0"/>
          <w:sz w:val="14"/>
          <w:szCs w:val="14"/>
          <w:shd w:val="clear" w:fill="1E1E1E"/>
          <w:lang w:val="en-US" w:eastAsia="zh-CN" w:bidi="ar"/>
        </w:rPr>
        <w:t>TestCase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100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50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50</w:t>
      </w:r>
      <w:r>
        <w:rPr>
          <w:rFonts w:hint="default" w:ascii="Consolas" w:hAnsi="Consolas" w:eastAsia="Consolas" w:cs="Consolas"/>
          <w:b w:val="0"/>
          <w:bCs w:val="0"/>
          <w:color w:val="D4D4D4"/>
          <w:kern w:val="0"/>
          <w:sz w:val="14"/>
          <w:szCs w:val="14"/>
          <w:shd w:val="clear" w:fill="1E1E1E"/>
          <w:lang w:val="en-US" w:eastAsia="zh-CN" w:bidi="ar"/>
        </w:rPr>
        <w:t>)]</w:t>
      </w:r>
    </w:p>
    <w:p w14:paraId="78ED713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public</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8C8C8"/>
          <w:kern w:val="0"/>
          <w:sz w:val="14"/>
          <w:szCs w:val="14"/>
          <w:shd w:val="clear" w:fill="1E1E1E"/>
          <w:lang w:val="en-US" w:eastAsia="zh-CN" w:bidi="ar"/>
        </w:rPr>
        <w:t>TestSubtraction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double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7F7F7F"/>
          <w:kern w:val="0"/>
          <w:sz w:val="14"/>
          <w:szCs w:val="14"/>
          <w:shd w:val="clear" w:fill="1E1E1E"/>
          <w:lang w:val="en-US" w:eastAsia="zh-CN" w:bidi="ar"/>
        </w:rPr>
        <w:t>a</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double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7F7F7F"/>
          <w:kern w:val="0"/>
          <w:sz w:val="14"/>
          <w:szCs w:val="14"/>
          <w:shd w:val="clear" w:fill="1E1E1E"/>
          <w:lang w:val="en-US" w:eastAsia="zh-CN" w:bidi="ar"/>
        </w:rPr>
        <w:t>b</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double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7F7F7F"/>
          <w:kern w:val="0"/>
          <w:sz w:val="14"/>
          <w:szCs w:val="14"/>
          <w:shd w:val="clear" w:fill="1E1E1E"/>
          <w:lang w:val="en-US" w:eastAsia="zh-CN" w:bidi="ar"/>
        </w:rPr>
        <w:t>expected</w:t>
      </w:r>
      <w:r>
        <w:rPr>
          <w:rFonts w:hint="default" w:ascii="Consolas" w:hAnsi="Consolas" w:eastAsia="Consolas" w:cs="Consolas"/>
          <w:b w:val="0"/>
          <w:bCs w:val="0"/>
          <w:color w:val="D4D4D4"/>
          <w:kern w:val="0"/>
          <w:sz w:val="14"/>
          <w:szCs w:val="14"/>
          <w:shd w:val="clear" w:fill="1E1E1E"/>
          <w:lang w:val="en-US" w:eastAsia="zh-CN" w:bidi="ar"/>
        </w:rPr>
        <w:t>)</w:t>
      </w:r>
    </w:p>
    <w:p w14:paraId="5B5F329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7684D8C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double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8C8C8"/>
          <w:kern w:val="0"/>
          <w:sz w:val="14"/>
          <w:szCs w:val="14"/>
          <w:shd w:val="clear" w:fill="1E1E1E"/>
          <w:lang w:val="en-US" w:eastAsia="zh-CN" w:bidi="ar"/>
        </w:rPr>
        <w:t>result</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C8C8C8"/>
          <w:kern w:val="0"/>
          <w:sz w:val="14"/>
          <w:szCs w:val="14"/>
          <w:shd w:val="clear" w:fill="1E1E1E"/>
          <w:lang w:val="en-US" w:eastAsia="zh-CN" w:bidi="ar"/>
        </w:rPr>
        <w:t>calc</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Subtract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7F7F7F"/>
          <w:kern w:val="0"/>
          <w:sz w:val="14"/>
          <w:szCs w:val="14"/>
          <w:shd w:val="clear" w:fill="1E1E1E"/>
          <w:lang w:val="en-US" w:eastAsia="zh-CN" w:bidi="ar"/>
        </w:rPr>
        <w:t>a</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7F7F7F"/>
          <w:kern w:val="0"/>
          <w:sz w:val="14"/>
          <w:szCs w:val="14"/>
          <w:shd w:val="clear" w:fill="1E1E1E"/>
          <w:lang w:val="en-US" w:eastAsia="zh-CN" w:bidi="ar"/>
        </w:rPr>
        <w:t>b</w:t>
      </w:r>
      <w:r>
        <w:rPr>
          <w:rFonts w:hint="default" w:ascii="Consolas" w:hAnsi="Consolas" w:eastAsia="Consolas" w:cs="Consolas"/>
          <w:b w:val="0"/>
          <w:bCs w:val="0"/>
          <w:color w:val="D4D4D4"/>
          <w:kern w:val="0"/>
          <w:sz w:val="14"/>
          <w:szCs w:val="14"/>
          <w:shd w:val="clear" w:fill="1E1E1E"/>
          <w:lang w:val="en-US" w:eastAsia="zh-CN" w:bidi="ar"/>
        </w:rPr>
        <w:t>);</w:t>
      </w:r>
    </w:p>
    <w:p w14:paraId="411136A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Assert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That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result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Is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EqualTo</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7F7F7F"/>
          <w:kern w:val="0"/>
          <w:sz w:val="14"/>
          <w:szCs w:val="14"/>
          <w:shd w:val="clear" w:fill="1E1E1E"/>
          <w:lang w:val="en-US" w:eastAsia="zh-CN" w:bidi="ar"/>
        </w:rPr>
        <w:t>expected</w:t>
      </w:r>
      <w:r>
        <w:rPr>
          <w:rFonts w:hint="default" w:ascii="Consolas" w:hAnsi="Consolas" w:eastAsia="Consolas" w:cs="Consolas"/>
          <w:b w:val="0"/>
          <w:bCs w:val="0"/>
          <w:color w:val="D4D4D4"/>
          <w:kern w:val="0"/>
          <w:sz w:val="14"/>
          <w:szCs w:val="14"/>
          <w:shd w:val="clear" w:fill="1E1E1E"/>
          <w:lang w:val="en-US" w:eastAsia="zh-CN" w:bidi="ar"/>
        </w:rPr>
        <w:t>));</w:t>
      </w:r>
    </w:p>
    <w:p w14:paraId="4567E3F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3F8EE4CC">
      <w:pPr>
        <w:keepNext w:val="0"/>
        <w:keepLines w:val="0"/>
        <w:widowControl/>
        <w:suppressLineNumbers w:val="0"/>
        <w:jc w:val="left"/>
      </w:pPr>
    </w:p>
    <w:p w14:paraId="2F2C852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4EC9B0"/>
          <w:kern w:val="0"/>
          <w:sz w:val="14"/>
          <w:szCs w:val="14"/>
          <w:shd w:val="clear" w:fill="1E1E1E"/>
          <w:lang w:val="en-US" w:eastAsia="zh-CN" w:bidi="ar"/>
        </w:rPr>
        <w:t>TestCase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2</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3</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6</w:t>
      </w:r>
      <w:r>
        <w:rPr>
          <w:rFonts w:hint="default" w:ascii="Consolas" w:hAnsi="Consolas" w:eastAsia="Consolas" w:cs="Consolas"/>
          <w:b w:val="0"/>
          <w:bCs w:val="0"/>
          <w:color w:val="D4D4D4"/>
          <w:kern w:val="0"/>
          <w:sz w:val="14"/>
          <w:szCs w:val="14"/>
          <w:shd w:val="clear" w:fill="1E1E1E"/>
          <w:lang w:val="en-US" w:eastAsia="zh-CN" w:bidi="ar"/>
        </w:rPr>
        <w:t>)]</w:t>
      </w:r>
    </w:p>
    <w:p w14:paraId="622EDF4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4EC9B0"/>
          <w:kern w:val="0"/>
          <w:sz w:val="14"/>
          <w:szCs w:val="14"/>
          <w:shd w:val="clear" w:fill="1E1E1E"/>
          <w:lang w:val="en-US" w:eastAsia="zh-CN" w:bidi="ar"/>
        </w:rPr>
        <w:t>TestCase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5</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573A7CD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4EC9B0"/>
          <w:kern w:val="0"/>
          <w:sz w:val="14"/>
          <w:szCs w:val="14"/>
          <w:shd w:val="clear" w:fill="1E1E1E"/>
          <w:lang w:val="en-US" w:eastAsia="zh-CN" w:bidi="ar"/>
        </w:rPr>
        <w:t>TestCase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7</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4</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28</w:t>
      </w:r>
      <w:r>
        <w:rPr>
          <w:rFonts w:hint="default" w:ascii="Consolas" w:hAnsi="Consolas" w:eastAsia="Consolas" w:cs="Consolas"/>
          <w:b w:val="0"/>
          <w:bCs w:val="0"/>
          <w:color w:val="D4D4D4"/>
          <w:kern w:val="0"/>
          <w:sz w:val="14"/>
          <w:szCs w:val="14"/>
          <w:shd w:val="clear" w:fill="1E1E1E"/>
          <w:lang w:val="en-US" w:eastAsia="zh-CN" w:bidi="ar"/>
        </w:rPr>
        <w:t>)]</w:t>
      </w:r>
    </w:p>
    <w:p w14:paraId="4B2C3AA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public</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8C8C8"/>
          <w:kern w:val="0"/>
          <w:sz w:val="14"/>
          <w:szCs w:val="14"/>
          <w:shd w:val="clear" w:fill="1E1E1E"/>
          <w:lang w:val="en-US" w:eastAsia="zh-CN" w:bidi="ar"/>
        </w:rPr>
        <w:t>TestMultiplication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double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7F7F7F"/>
          <w:kern w:val="0"/>
          <w:sz w:val="14"/>
          <w:szCs w:val="14"/>
          <w:shd w:val="clear" w:fill="1E1E1E"/>
          <w:lang w:val="en-US" w:eastAsia="zh-CN" w:bidi="ar"/>
        </w:rPr>
        <w:t>a</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double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7F7F7F"/>
          <w:kern w:val="0"/>
          <w:sz w:val="14"/>
          <w:szCs w:val="14"/>
          <w:shd w:val="clear" w:fill="1E1E1E"/>
          <w:lang w:val="en-US" w:eastAsia="zh-CN" w:bidi="ar"/>
        </w:rPr>
        <w:t>b</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double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7F7F7F"/>
          <w:kern w:val="0"/>
          <w:sz w:val="14"/>
          <w:szCs w:val="14"/>
          <w:shd w:val="clear" w:fill="1E1E1E"/>
          <w:lang w:val="en-US" w:eastAsia="zh-CN" w:bidi="ar"/>
        </w:rPr>
        <w:t>expected</w:t>
      </w:r>
      <w:r>
        <w:rPr>
          <w:rFonts w:hint="default" w:ascii="Consolas" w:hAnsi="Consolas" w:eastAsia="Consolas" w:cs="Consolas"/>
          <w:b w:val="0"/>
          <w:bCs w:val="0"/>
          <w:color w:val="D4D4D4"/>
          <w:kern w:val="0"/>
          <w:sz w:val="14"/>
          <w:szCs w:val="14"/>
          <w:shd w:val="clear" w:fill="1E1E1E"/>
          <w:lang w:val="en-US" w:eastAsia="zh-CN" w:bidi="ar"/>
        </w:rPr>
        <w:t>)</w:t>
      </w:r>
    </w:p>
    <w:p w14:paraId="12B4B72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68F6A79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double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8C8C8"/>
          <w:kern w:val="0"/>
          <w:sz w:val="14"/>
          <w:szCs w:val="14"/>
          <w:shd w:val="clear" w:fill="1E1E1E"/>
          <w:lang w:val="en-US" w:eastAsia="zh-CN" w:bidi="ar"/>
        </w:rPr>
        <w:t>result</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C8C8C8"/>
          <w:kern w:val="0"/>
          <w:sz w:val="14"/>
          <w:szCs w:val="14"/>
          <w:shd w:val="clear" w:fill="1E1E1E"/>
          <w:lang w:val="en-US" w:eastAsia="zh-CN" w:bidi="ar"/>
        </w:rPr>
        <w:t>calc</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Multiply</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7F7F7F"/>
          <w:kern w:val="0"/>
          <w:sz w:val="14"/>
          <w:szCs w:val="14"/>
          <w:shd w:val="clear" w:fill="1E1E1E"/>
          <w:lang w:val="en-US" w:eastAsia="zh-CN" w:bidi="ar"/>
        </w:rPr>
        <w:t>a</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7F7F7F"/>
          <w:kern w:val="0"/>
          <w:sz w:val="14"/>
          <w:szCs w:val="14"/>
          <w:shd w:val="clear" w:fill="1E1E1E"/>
          <w:lang w:val="en-US" w:eastAsia="zh-CN" w:bidi="ar"/>
        </w:rPr>
        <w:t>b</w:t>
      </w:r>
      <w:r>
        <w:rPr>
          <w:rFonts w:hint="default" w:ascii="Consolas" w:hAnsi="Consolas" w:eastAsia="Consolas" w:cs="Consolas"/>
          <w:b w:val="0"/>
          <w:bCs w:val="0"/>
          <w:color w:val="D4D4D4"/>
          <w:kern w:val="0"/>
          <w:sz w:val="14"/>
          <w:szCs w:val="14"/>
          <w:shd w:val="clear" w:fill="1E1E1E"/>
          <w:lang w:val="en-US" w:eastAsia="zh-CN" w:bidi="ar"/>
        </w:rPr>
        <w:t>);</w:t>
      </w:r>
    </w:p>
    <w:p w14:paraId="1A30882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Assert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That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result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Is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EqualTo</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7F7F7F"/>
          <w:kern w:val="0"/>
          <w:sz w:val="14"/>
          <w:szCs w:val="14"/>
          <w:shd w:val="clear" w:fill="1E1E1E"/>
          <w:lang w:val="en-US" w:eastAsia="zh-CN" w:bidi="ar"/>
        </w:rPr>
        <w:t>expected</w:t>
      </w:r>
      <w:r>
        <w:rPr>
          <w:rFonts w:hint="default" w:ascii="Consolas" w:hAnsi="Consolas" w:eastAsia="Consolas" w:cs="Consolas"/>
          <w:b w:val="0"/>
          <w:bCs w:val="0"/>
          <w:color w:val="D4D4D4"/>
          <w:kern w:val="0"/>
          <w:sz w:val="14"/>
          <w:szCs w:val="14"/>
          <w:shd w:val="clear" w:fill="1E1E1E"/>
          <w:lang w:val="en-US" w:eastAsia="zh-CN" w:bidi="ar"/>
        </w:rPr>
        <w:t>));</w:t>
      </w:r>
    </w:p>
    <w:p w14:paraId="34367AF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2152FD65">
      <w:pPr>
        <w:keepNext w:val="0"/>
        <w:keepLines w:val="0"/>
        <w:widowControl/>
        <w:suppressLineNumbers w:val="0"/>
        <w:jc w:val="left"/>
      </w:pPr>
    </w:p>
    <w:p w14:paraId="3C7E177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4EC9B0"/>
          <w:kern w:val="0"/>
          <w:sz w:val="14"/>
          <w:szCs w:val="14"/>
          <w:shd w:val="clear" w:fill="1E1E1E"/>
          <w:lang w:val="en-US" w:eastAsia="zh-CN" w:bidi="ar"/>
        </w:rPr>
        <w:t>TestCase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2</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5</w:t>
      </w:r>
      <w:r>
        <w:rPr>
          <w:rFonts w:hint="default" w:ascii="Consolas" w:hAnsi="Consolas" w:eastAsia="Consolas" w:cs="Consolas"/>
          <w:b w:val="0"/>
          <w:bCs w:val="0"/>
          <w:color w:val="D4D4D4"/>
          <w:kern w:val="0"/>
          <w:sz w:val="14"/>
          <w:szCs w:val="14"/>
          <w:shd w:val="clear" w:fill="1E1E1E"/>
          <w:lang w:val="en-US" w:eastAsia="zh-CN" w:bidi="ar"/>
        </w:rPr>
        <w:t>)]</w:t>
      </w:r>
    </w:p>
    <w:p w14:paraId="03CF3F9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4EC9B0"/>
          <w:kern w:val="0"/>
          <w:sz w:val="14"/>
          <w:szCs w:val="14"/>
          <w:shd w:val="clear" w:fill="1E1E1E"/>
          <w:lang w:val="en-US" w:eastAsia="zh-CN" w:bidi="ar"/>
        </w:rPr>
        <w:t>TestCase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9</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3</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3</w:t>
      </w:r>
      <w:r>
        <w:rPr>
          <w:rFonts w:hint="default" w:ascii="Consolas" w:hAnsi="Consolas" w:eastAsia="Consolas" w:cs="Consolas"/>
          <w:b w:val="0"/>
          <w:bCs w:val="0"/>
          <w:color w:val="D4D4D4"/>
          <w:kern w:val="0"/>
          <w:sz w:val="14"/>
          <w:szCs w:val="14"/>
          <w:shd w:val="clear" w:fill="1E1E1E"/>
          <w:lang w:val="en-US" w:eastAsia="zh-CN" w:bidi="ar"/>
        </w:rPr>
        <w:t>)]</w:t>
      </w:r>
    </w:p>
    <w:p w14:paraId="1FA3A70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public</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8C8C8"/>
          <w:kern w:val="0"/>
          <w:sz w:val="14"/>
          <w:szCs w:val="14"/>
          <w:shd w:val="clear" w:fill="1E1E1E"/>
          <w:lang w:val="en-US" w:eastAsia="zh-CN" w:bidi="ar"/>
        </w:rPr>
        <w:t>TestDivision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double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7F7F7F"/>
          <w:kern w:val="0"/>
          <w:sz w:val="14"/>
          <w:szCs w:val="14"/>
          <w:shd w:val="clear" w:fill="1E1E1E"/>
          <w:lang w:val="en-US" w:eastAsia="zh-CN" w:bidi="ar"/>
        </w:rPr>
        <w:t>a</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double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7F7F7F"/>
          <w:kern w:val="0"/>
          <w:sz w:val="14"/>
          <w:szCs w:val="14"/>
          <w:shd w:val="clear" w:fill="1E1E1E"/>
          <w:lang w:val="en-US" w:eastAsia="zh-CN" w:bidi="ar"/>
        </w:rPr>
        <w:t>b</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double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7F7F7F"/>
          <w:kern w:val="0"/>
          <w:sz w:val="14"/>
          <w:szCs w:val="14"/>
          <w:shd w:val="clear" w:fill="1E1E1E"/>
          <w:lang w:val="en-US" w:eastAsia="zh-CN" w:bidi="ar"/>
        </w:rPr>
        <w:t>expected</w:t>
      </w:r>
      <w:r>
        <w:rPr>
          <w:rFonts w:hint="default" w:ascii="Consolas" w:hAnsi="Consolas" w:eastAsia="Consolas" w:cs="Consolas"/>
          <w:b w:val="0"/>
          <w:bCs w:val="0"/>
          <w:color w:val="D4D4D4"/>
          <w:kern w:val="0"/>
          <w:sz w:val="14"/>
          <w:szCs w:val="14"/>
          <w:shd w:val="clear" w:fill="1E1E1E"/>
          <w:lang w:val="en-US" w:eastAsia="zh-CN" w:bidi="ar"/>
        </w:rPr>
        <w:t>)</w:t>
      </w:r>
    </w:p>
    <w:p w14:paraId="3A18263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251F169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double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8C8C8"/>
          <w:kern w:val="0"/>
          <w:sz w:val="14"/>
          <w:szCs w:val="14"/>
          <w:shd w:val="clear" w:fill="1E1E1E"/>
          <w:lang w:val="en-US" w:eastAsia="zh-CN" w:bidi="ar"/>
        </w:rPr>
        <w:t>result</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C8C8C8"/>
          <w:kern w:val="0"/>
          <w:sz w:val="14"/>
          <w:szCs w:val="14"/>
          <w:shd w:val="clear" w:fill="1E1E1E"/>
          <w:lang w:val="en-US" w:eastAsia="zh-CN" w:bidi="ar"/>
        </w:rPr>
        <w:t>calc</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Divide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7F7F7F"/>
          <w:kern w:val="0"/>
          <w:sz w:val="14"/>
          <w:szCs w:val="14"/>
          <w:shd w:val="clear" w:fill="1E1E1E"/>
          <w:lang w:val="en-US" w:eastAsia="zh-CN" w:bidi="ar"/>
        </w:rPr>
        <w:t>a</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7F7F7F"/>
          <w:kern w:val="0"/>
          <w:sz w:val="14"/>
          <w:szCs w:val="14"/>
          <w:shd w:val="clear" w:fill="1E1E1E"/>
          <w:lang w:val="en-US" w:eastAsia="zh-CN" w:bidi="ar"/>
        </w:rPr>
        <w:t>b</w:t>
      </w:r>
      <w:r>
        <w:rPr>
          <w:rFonts w:hint="default" w:ascii="Consolas" w:hAnsi="Consolas" w:eastAsia="Consolas" w:cs="Consolas"/>
          <w:b w:val="0"/>
          <w:bCs w:val="0"/>
          <w:color w:val="D4D4D4"/>
          <w:kern w:val="0"/>
          <w:sz w:val="14"/>
          <w:szCs w:val="14"/>
          <w:shd w:val="clear" w:fill="1E1E1E"/>
          <w:lang w:val="en-US" w:eastAsia="zh-CN" w:bidi="ar"/>
        </w:rPr>
        <w:t>);</w:t>
      </w:r>
    </w:p>
    <w:p w14:paraId="3459891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Assert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That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result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Is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EqualTo</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7F7F7F"/>
          <w:kern w:val="0"/>
          <w:sz w:val="14"/>
          <w:szCs w:val="14"/>
          <w:shd w:val="clear" w:fill="1E1E1E"/>
          <w:lang w:val="en-US" w:eastAsia="zh-CN" w:bidi="ar"/>
        </w:rPr>
        <w:t>expected</w:t>
      </w:r>
      <w:r>
        <w:rPr>
          <w:rFonts w:hint="default" w:ascii="Consolas" w:hAnsi="Consolas" w:eastAsia="Consolas" w:cs="Consolas"/>
          <w:b w:val="0"/>
          <w:bCs w:val="0"/>
          <w:color w:val="D4D4D4"/>
          <w:kern w:val="0"/>
          <w:sz w:val="14"/>
          <w:szCs w:val="14"/>
          <w:shd w:val="clear" w:fill="1E1E1E"/>
          <w:lang w:val="en-US" w:eastAsia="zh-CN" w:bidi="ar"/>
        </w:rPr>
        <w:t>));</w:t>
      </w:r>
    </w:p>
    <w:p w14:paraId="6B23E71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18C4D54C">
      <w:pPr>
        <w:keepNext w:val="0"/>
        <w:keepLines w:val="0"/>
        <w:widowControl/>
        <w:suppressLineNumbers w:val="0"/>
        <w:jc w:val="left"/>
      </w:pPr>
    </w:p>
    <w:p w14:paraId="5FDB2B8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4EC9B0"/>
          <w:kern w:val="0"/>
          <w:sz w:val="14"/>
          <w:szCs w:val="14"/>
          <w:shd w:val="clear" w:fill="1E1E1E"/>
          <w:lang w:val="en-US" w:eastAsia="zh-CN" w:bidi="ar"/>
        </w:rPr>
        <w:t>Test</w:t>
      </w:r>
      <w:r>
        <w:rPr>
          <w:rFonts w:hint="default" w:ascii="Consolas" w:hAnsi="Consolas" w:eastAsia="Consolas" w:cs="Consolas"/>
          <w:b w:val="0"/>
          <w:bCs w:val="0"/>
          <w:color w:val="D4D4D4"/>
          <w:kern w:val="0"/>
          <w:sz w:val="14"/>
          <w:szCs w:val="14"/>
          <w:shd w:val="clear" w:fill="1E1E1E"/>
          <w:lang w:val="en-US" w:eastAsia="zh-CN" w:bidi="ar"/>
        </w:rPr>
        <w:t>]</w:t>
      </w:r>
    </w:p>
    <w:p w14:paraId="04FA5B3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public</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8C8C8"/>
          <w:kern w:val="0"/>
          <w:sz w:val="14"/>
          <w:szCs w:val="14"/>
          <w:shd w:val="clear" w:fill="1E1E1E"/>
          <w:lang w:val="en-US" w:eastAsia="zh-CN" w:bidi="ar"/>
        </w:rPr>
        <w:t>TestDivisionByZero</w:t>
      </w:r>
      <w:r>
        <w:rPr>
          <w:rFonts w:hint="default" w:ascii="Consolas" w:hAnsi="Consolas" w:eastAsia="Consolas" w:cs="Consolas"/>
          <w:b w:val="0"/>
          <w:bCs w:val="0"/>
          <w:color w:val="D4D4D4"/>
          <w:kern w:val="0"/>
          <w:sz w:val="14"/>
          <w:szCs w:val="14"/>
          <w:shd w:val="clear" w:fill="1E1E1E"/>
          <w:lang w:val="en-US" w:eastAsia="zh-CN" w:bidi="ar"/>
        </w:rPr>
        <w:t>()</w:t>
      </w:r>
    </w:p>
    <w:p w14:paraId="2D4D664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0C27F2F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try</w:t>
      </w:r>
    </w:p>
    <w:p w14:paraId="34B23D1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6B089CD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double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8C8C8"/>
          <w:kern w:val="0"/>
          <w:sz w:val="14"/>
          <w:szCs w:val="14"/>
          <w:shd w:val="clear" w:fill="1E1E1E"/>
          <w:lang w:val="en-US" w:eastAsia="zh-CN" w:bidi="ar"/>
        </w:rPr>
        <w:t>result</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C8C8C8"/>
          <w:kern w:val="0"/>
          <w:sz w:val="14"/>
          <w:szCs w:val="14"/>
          <w:shd w:val="clear" w:fill="1E1E1E"/>
          <w:lang w:val="en-US" w:eastAsia="zh-CN" w:bidi="ar"/>
        </w:rPr>
        <w:t>calc</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Divide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01718DC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Assert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Fail</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"Division by zero"</w:t>
      </w:r>
      <w:r>
        <w:rPr>
          <w:rFonts w:hint="default" w:ascii="Consolas" w:hAnsi="Consolas" w:eastAsia="Consolas" w:cs="Consolas"/>
          <w:b w:val="0"/>
          <w:bCs w:val="0"/>
          <w:color w:val="D4D4D4"/>
          <w:kern w:val="0"/>
          <w:sz w:val="14"/>
          <w:szCs w:val="14"/>
          <w:shd w:val="clear" w:fill="1E1E1E"/>
          <w:lang w:val="en-US" w:eastAsia="zh-CN" w:bidi="ar"/>
        </w:rPr>
        <w:t>);</w:t>
      </w:r>
    </w:p>
    <w:p w14:paraId="56CF7FD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3FD6194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catch</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ArgumentException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8C8C8"/>
          <w:kern w:val="0"/>
          <w:sz w:val="14"/>
          <w:szCs w:val="14"/>
          <w:shd w:val="clear" w:fill="1E1E1E"/>
          <w:lang w:val="en-US" w:eastAsia="zh-CN" w:bidi="ar"/>
        </w:rPr>
        <w:t>ex</w:t>
      </w:r>
      <w:r>
        <w:rPr>
          <w:rFonts w:hint="default" w:ascii="Consolas" w:hAnsi="Consolas" w:eastAsia="Consolas" w:cs="Consolas"/>
          <w:b w:val="0"/>
          <w:bCs w:val="0"/>
          <w:color w:val="D4D4D4"/>
          <w:kern w:val="0"/>
          <w:sz w:val="14"/>
          <w:szCs w:val="14"/>
          <w:shd w:val="clear" w:fill="1E1E1E"/>
          <w:lang w:val="en-US" w:eastAsia="zh-CN" w:bidi="ar"/>
        </w:rPr>
        <w:t>)</w:t>
      </w:r>
    </w:p>
    <w:p w14:paraId="07B6D34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061DDAD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Assert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That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ex</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ADADA"/>
          <w:kern w:val="0"/>
          <w:sz w:val="14"/>
          <w:szCs w:val="14"/>
          <w:shd w:val="clear" w:fill="1E1E1E"/>
          <w:lang w:val="en-US" w:eastAsia="zh-CN" w:bidi="ar"/>
        </w:rPr>
        <w:t>Message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Is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EqualTo</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"Cannot divide by zero"</w:t>
      </w:r>
      <w:r>
        <w:rPr>
          <w:rFonts w:hint="default" w:ascii="Consolas" w:hAnsi="Consolas" w:eastAsia="Consolas" w:cs="Consolas"/>
          <w:b w:val="0"/>
          <w:bCs w:val="0"/>
          <w:color w:val="D4D4D4"/>
          <w:kern w:val="0"/>
          <w:sz w:val="14"/>
          <w:szCs w:val="14"/>
          <w:shd w:val="clear" w:fill="1E1E1E"/>
          <w:lang w:val="en-US" w:eastAsia="zh-CN" w:bidi="ar"/>
        </w:rPr>
        <w:t>));</w:t>
      </w:r>
    </w:p>
    <w:p w14:paraId="6C083EA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5089ECD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0F45BBB2">
      <w:pPr>
        <w:keepNext w:val="0"/>
        <w:keepLines w:val="0"/>
        <w:widowControl/>
        <w:suppressLineNumbers w:val="0"/>
        <w:jc w:val="left"/>
      </w:pPr>
    </w:p>
    <w:p w14:paraId="4816680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4EC9B0"/>
          <w:kern w:val="0"/>
          <w:sz w:val="14"/>
          <w:szCs w:val="14"/>
          <w:shd w:val="clear" w:fill="1E1E1E"/>
          <w:lang w:val="en-US" w:eastAsia="zh-CN" w:bidi="ar"/>
        </w:rPr>
        <w:t>Test</w:t>
      </w:r>
      <w:r>
        <w:rPr>
          <w:rFonts w:hint="default" w:ascii="Consolas" w:hAnsi="Consolas" w:eastAsia="Consolas" w:cs="Consolas"/>
          <w:b w:val="0"/>
          <w:bCs w:val="0"/>
          <w:color w:val="D4D4D4"/>
          <w:kern w:val="0"/>
          <w:sz w:val="14"/>
          <w:szCs w:val="14"/>
          <w:shd w:val="clear" w:fill="1E1E1E"/>
          <w:lang w:val="en-US" w:eastAsia="zh-CN" w:bidi="ar"/>
        </w:rPr>
        <w:t>]</w:t>
      </w:r>
    </w:p>
    <w:p w14:paraId="6FF101D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public</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8C8C8"/>
          <w:kern w:val="0"/>
          <w:sz w:val="14"/>
          <w:szCs w:val="14"/>
          <w:shd w:val="clear" w:fill="1E1E1E"/>
          <w:lang w:val="en-US" w:eastAsia="zh-CN" w:bidi="ar"/>
        </w:rPr>
        <w:t>TestAddAndClear</w:t>
      </w:r>
      <w:r>
        <w:rPr>
          <w:rFonts w:hint="default" w:ascii="Consolas" w:hAnsi="Consolas" w:eastAsia="Consolas" w:cs="Consolas"/>
          <w:b w:val="0"/>
          <w:bCs w:val="0"/>
          <w:color w:val="D4D4D4"/>
          <w:kern w:val="0"/>
          <w:sz w:val="14"/>
          <w:szCs w:val="14"/>
          <w:shd w:val="clear" w:fill="1E1E1E"/>
          <w:lang w:val="en-US" w:eastAsia="zh-CN" w:bidi="ar"/>
        </w:rPr>
        <w:t>()</w:t>
      </w:r>
    </w:p>
    <w:p w14:paraId="783C35C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194DBA6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8C8C8"/>
          <w:kern w:val="0"/>
          <w:sz w:val="14"/>
          <w:szCs w:val="14"/>
          <w:shd w:val="clear" w:fill="1E1E1E"/>
          <w:lang w:val="en-US" w:eastAsia="zh-CN" w:bidi="ar"/>
        </w:rPr>
        <w:t>calc</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Add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4</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6</w:t>
      </w:r>
      <w:r>
        <w:rPr>
          <w:rFonts w:hint="default" w:ascii="Consolas" w:hAnsi="Consolas" w:eastAsia="Consolas" w:cs="Consolas"/>
          <w:b w:val="0"/>
          <w:bCs w:val="0"/>
          <w:color w:val="D4D4D4"/>
          <w:kern w:val="0"/>
          <w:sz w:val="14"/>
          <w:szCs w:val="14"/>
          <w:shd w:val="clear" w:fill="1E1E1E"/>
          <w:lang w:val="en-US" w:eastAsia="zh-CN" w:bidi="ar"/>
        </w:rPr>
        <w:t>);</w:t>
      </w:r>
    </w:p>
    <w:p w14:paraId="195A706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Assert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That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calc</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ADADA"/>
          <w:kern w:val="0"/>
          <w:sz w:val="14"/>
          <w:szCs w:val="14"/>
          <w:shd w:val="clear" w:fill="1E1E1E"/>
          <w:lang w:val="en-US" w:eastAsia="zh-CN" w:bidi="ar"/>
        </w:rPr>
        <w:t>GetResult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Is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EqualTo</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10</w:t>
      </w:r>
      <w:r>
        <w:rPr>
          <w:rFonts w:hint="default" w:ascii="Consolas" w:hAnsi="Consolas" w:eastAsia="Consolas" w:cs="Consolas"/>
          <w:b w:val="0"/>
          <w:bCs w:val="0"/>
          <w:color w:val="D4D4D4"/>
          <w:kern w:val="0"/>
          <w:sz w:val="14"/>
          <w:szCs w:val="14"/>
          <w:shd w:val="clear" w:fill="1E1E1E"/>
          <w:lang w:val="en-US" w:eastAsia="zh-CN" w:bidi="ar"/>
        </w:rPr>
        <w:t>));</w:t>
      </w:r>
    </w:p>
    <w:p w14:paraId="40346C27">
      <w:pPr>
        <w:keepNext w:val="0"/>
        <w:keepLines w:val="0"/>
        <w:widowControl/>
        <w:suppressLineNumbers w:val="0"/>
        <w:jc w:val="left"/>
      </w:pPr>
    </w:p>
    <w:p w14:paraId="6D7CD1E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8C8C8"/>
          <w:kern w:val="0"/>
          <w:sz w:val="14"/>
          <w:szCs w:val="14"/>
          <w:shd w:val="clear" w:fill="1E1E1E"/>
          <w:lang w:val="en-US" w:eastAsia="zh-CN" w:bidi="ar"/>
        </w:rPr>
        <w:t>calc</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AllClear</w:t>
      </w:r>
      <w:r>
        <w:rPr>
          <w:rFonts w:hint="default" w:ascii="Consolas" w:hAnsi="Consolas" w:eastAsia="Consolas" w:cs="Consolas"/>
          <w:b w:val="0"/>
          <w:bCs w:val="0"/>
          <w:color w:val="D4D4D4"/>
          <w:kern w:val="0"/>
          <w:sz w:val="14"/>
          <w:szCs w:val="14"/>
          <w:shd w:val="clear" w:fill="1E1E1E"/>
          <w:lang w:val="en-US" w:eastAsia="zh-CN" w:bidi="ar"/>
        </w:rPr>
        <w:t>();</w:t>
      </w:r>
    </w:p>
    <w:p w14:paraId="738F21F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Assert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That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calc</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ADADA"/>
          <w:kern w:val="0"/>
          <w:sz w:val="14"/>
          <w:szCs w:val="14"/>
          <w:shd w:val="clear" w:fill="1E1E1E"/>
          <w:lang w:val="en-US" w:eastAsia="zh-CN" w:bidi="ar"/>
        </w:rPr>
        <w:t>GetResult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Is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8C8C8"/>
          <w:kern w:val="0"/>
          <w:sz w:val="14"/>
          <w:szCs w:val="14"/>
          <w:shd w:val="clear" w:fill="1E1E1E"/>
          <w:lang w:val="en-US" w:eastAsia="zh-CN" w:bidi="ar"/>
        </w:rPr>
        <w:t>EqualTo</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7BA043A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3EF34CC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6F0CEC9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1D92D9E9">
      <w:pPr>
        <w:keepNext w:val="0"/>
        <w:keepLines w:val="0"/>
        <w:widowControl/>
        <w:suppressLineNumbers w:val="0"/>
        <w:jc w:val="left"/>
      </w:pPr>
    </w:p>
    <w:p w14:paraId="4159D94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52426986">
      <w:pPr>
        <w:pStyle w:val="4"/>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b/>
          <w:bCs/>
        </w:rPr>
        <w:t>Output Summary</w:t>
      </w:r>
    </w:p>
    <w:p w14:paraId="708DE6CD">
      <w:pPr>
        <w:keepNext w:val="0"/>
        <w:keepLines w:val="0"/>
        <w:widowControl/>
        <w:suppressLineNumbers w:val="0"/>
        <w:rPr>
          <w:rFonts w:hint="default" w:ascii="Times New Roman" w:hAnsi="Times New Roman" w:cs="Times New Roman"/>
        </w:rPr>
      </w:pPr>
      <w:r>
        <w:drawing>
          <wp:inline distT="0" distB="0" distL="114300" distR="114300">
            <wp:extent cx="5271135" cy="2649220"/>
            <wp:effectExtent l="0" t="0" r="12065" b="5080"/>
            <wp:docPr id="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6"/>
                    <pic:cNvPicPr>
                      <a:picLocks noChangeAspect="1"/>
                    </pic:cNvPicPr>
                  </pic:nvPicPr>
                  <pic:blipFill>
                    <a:blip r:embed="rId4"/>
                    <a:stretch>
                      <a:fillRect/>
                    </a:stretch>
                  </pic:blipFill>
                  <pic:spPr>
                    <a:xfrm>
                      <a:off x="0" y="0"/>
                      <a:ext cx="5271135" cy="2649220"/>
                    </a:xfrm>
                    <a:prstGeom prst="rect">
                      <a:avLst/>
                    </a:prstGeom>
                    <a:noFill/>
                    <a:ln>
                      <a:noFill/>
                    </a:ln>
                  </pic:spPr>
                </pic:pic>
              </a:graphicData>
            </a:graphic>
          </wp:inline>
        </w:drawing>
      </w:r>
      <w:r>
        <w:rPr>
          <w:rFonts w:hint="default" w:ascii="Times New Roman" w:hAnsi="Times New Roman" w:cs="Times New Roman"/>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1B13B16C">
      <w:pPr>
        <w:pStyle w:val="4"/>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b/>
          <w:bCs/>
        </w:rPr>
        <w:t>Explanation of Concepts Demonstrated</w:t>
      </w:r>
    </w:p>
    <w:p w14:paraId="06CD42B0">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Parameterized Test Cases</w:t>
      </w:r>
      <w:r>
        <w:rPr>
          <w:rFonts w:hint="default" w:ascii="Times New Roman" w:hAnsi="Times New Roman" w:cs="Times New Roman"/>
        </w:rPr>
        <w:br w:type="textWrapping"/>
      </w:r>
      <w:r>
        <w:rPr>
          <w:rFonts w:hint="default" w:ascii="Times New Roman" w:hAnsi="Times New Roman" w:cs="Times New Roman"/>
        </w:rPr>
        <w:t xml:space="preserve">The </w:t>
      </w:r>
      <w:r>
        <w:rPr>
          <w:rStyle w:val="44"/>
          <w:rFonts w:hint="default" w:ascii="Times New Roman" w:hAnsi="Times New Roman" w:cs="Times New Roman"/>
        </w:rPr>
        <w:t>[TestCase]</w:t>
      </w:r>
      <w:r>
        <w:rPr>
          <w:rFonts w:hint="default" w:ascii="Times New Roman" w:hAnsi="Times New Roman" w:cs="Times New Roman"/>
        </w:rPr>
        <w:t xml:space="preserve"> attribute allows us to define multiple test inputs and expected outputs, reducing repetitive code and increasing coverage.</w:t>
      </w:r>
    </w:p>
    <w:p w14:paraId="4B818967">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Testing Methods That Return Values</w:t>
      </w:r>
      <w:r>
        <w:rPr>
          <w:rFonts w:hint="default" w:ascii="Times New Roman" w:hAnsi="Times New Roman" w:cs="Times New Roman"/>
        </w:rPr>
        <w:br w:type="textWrapping"/>
      </w:r>
      <w:r>
        <w:rPr>
          <w:rFonts w:hint="default" w:ascii="Times New Roman" w:hAnsi="Times New Roman" w:cs="Times New Roman"/>
        </w:rPr>
        <w:t xml:space="preserve">We used methods like </w:t>
      </w:r>
      <w:r>
        <w:rPr>
          <w:rStyle w:val="44"/>
          <w:rFonts w:hint="default" w:ascii="Times New Roman" w:hAnsi="Times New Roman" w:cs="Times New Roman"/>
        </w:rPr>
        <w:t>Subtract</w:t>
      </w:r>
      <w:r>
        <w:rPr>
          <w:rFonts w:hint="default" w:ascii="Times New Roman" w:hAnsi="Times New Roman" w:cs="Times New Roman"/>
        </w:rPr>
        <w:t xml:space="preserve">, </w:t>
      </w:r>
      <w:r>
        <w:rPr>
          <w:rStyle w:val="44"/>
          <w:rFonts w:hint="default" w:ascii="Times New Roman" w:hAnsi="Times New Roman" w:cs="Times New Roman"/>
        </w:rPr>
        <w:t>Multiply</w:t>
      </w:r>
      <w:r>
        <w:rPr>
          <w:rFonts w:hint="default" w:ascii="Times New Roman" w:hAnsi="Times New Roman" w:cs="Times New Roman"/>
        </w:rPr>
        <w:t xml:space="preserve">, and </w:t>
      </w:r>
      <w:r>
        <w:rPr>
          <w:rStyle w:val="44"/>
          <w:rFonts w:hint="default" w:ascii="Times New Roman" w:hAnsi="Times New Roman" w:cs="Times New Roman"/>
        </w:rPr>
        <w:t>Divide</w:t>
      </w:r>
      <w:r>
        <w:rPr>
          <w:rFonts w:hint="default" w:ascii="Times New Roman" w:hAnsi="Times New Roman" w:cs="Times New Roman"/>
        </w:rPr>
        <w:t xml:space="preserve">, and validated outputs using </w:t>
      </w:r>
      <w:r>
        <w:rPr>
          <w:rStyle w:val="44"/>
          <w:rFonts w:hint="default" w:ascii="Times New Roman" w:hAnsi="Times New Roman" w:cs="Times New Roman"/>
        </w:rPr>
        <w:t>Assert.That</w:t>
      </w:r>
      <w:r>
        <w:rPr>
          <w:rFonts w:hint="default" w:ascii="Times New Roman" w:hAnsi="Times New Roman" w:cs="Times New Roman"/>
        </w:rPr>
        <w:t>.</w:t>
      </w:r>
    </w:p>
    <w:p w14:paraId="41F5C548">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Testing Void Methods</w:t>
      </w:r>
      <w:r>
        <w:rPr>
          <w:rFonts w:hint="default" w:ascii="Times New Roman" w:hAnsi="Times New Roman" w:cs="Times New Roman"/>
        </w:rPr>
        <w:br w:type="textWrapping"/>
      </w:r>
      <w:r>
        <w:rPr>
          <w:rFonts w:hint="default" w:ascii="Times New Roman" w:hAnsi="Times New Roman" w:cs="Times New Roman"/>
        </w:rPr>
        <w:t xml:space="preserve">The </w:t>
      </w:r>
      <w:r>
        <w:rPr>
          <w:rStyle w:val="44"/>
          <w:rFonts w:hint="default" w:ascii="Times New Roman" w:hAnsi="Times New Roman" w:cs="Times New Roman"/>
        </w:rPr>
        <w:t>AllClear()</w:t>
      </w:r>
      <w:r>
        <w:rPr>
          <w:rFonts w:hint="default" w:ascii="Times New Roman" w:hAnsi="Times New Roman" w:cs="Times New Roman"/>
        </w:rPr>
        <w:t xml:space="preserve"> method is void. We verify its effect by checking that </w:t>
      </w:r>
      <w:r>
        <w:rPr>
          <w:rStyle w:val="44"/>
          <w:rFonts w:hint="default" w:ascii="Times New Roman" w:hAnsi="Times New Roman" w:cs="Times New Roman"/>
        </w:rPr>
        <w:t>GetResult</w:t>
      </w:r>
      <w:r>
        <w:rPr>
          <w:rFonts w:hint="default" w:ascii="Times New Roman" w:hAnsi="Times New Roman" w:cs="Times New Roman"/>
        </w:rPr>
        <w:t xml:space="preserve"> is reset to 0.</w:t>
      </w:r>
    </w:p>
    <w:p w14:paraId="6FDBF461">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Testing Methods That Throw Exceptions</w:t>
      </w:r>
      <w:r>
        <w:rPr>
          <w:rFonts w:hint="default" w:ascii="Times New Roman" w:hAnsi="Times New Roman" w:cs="Times New Roman"/>
        </w:rPr>
        <w:br w:type="textWrapping"/>
      </w:r>
      <w:r>
        <w:rPr>
          <w:rFonts w:hint="default" w:ascii="Times New Roman" w:hAnsi="Times New Roman" w:cs="Times New Roman"/>
        </w:rPr>
        <w:t xml:space="preserve">The </w:t>
      </w:r>
      <w:r>
        <w:rPr>
          <w:rStyle w:val="44"/>
          <w:rFonts w:hint="default" w:ascii="Times New Roman" w:hAnsi="Times New Roman" w:cs="Times New Roman"/>
        </w:rPr>
        <w:t>Divide</w:t>
      </w:r>
      <w:r>
        <w:rPr>
          <w:rFonts w:hint="default" w:ascii="Times New Roman" w:hAnsi="Times New Roman" w:cs="Times New Roman"/>
        </w:rPr>
        <w:t xml:space="preserve"> method throws an </w:t>
      </w:r>
      <w:r>
        <w:rPr>
          <w:rStyle w:val="44"/>
          <w:rFonts w:hint="default" w:ascii="Times New Roman" w:hAnsi="Times New Roman" w:cs="Times New Roman"/>
        </w:rPr>
        <w:t>ArgumentException</w:t>
      </w:r>
      <w:r>
        <w:rPr>
          <w:rFonts w:hint="default" w:ascii="Times New Roman" w:hAnsi="Times New Roman" w:cs="Times New Roman"/>
        </w:rPr>
        <w:t xml:space="preserve"> when the divisor is 0. This is captured and validated using </w:t>
      </w:r>
      <w:r>
        <w:rPr>
          <w:rStyle w:val="44"/>
          <w:rFonts w:hint="default" w:ascii="Times New Roman" w:hAnsi="Times New Roman" w:cs="Times New Roman"/>
        </w:rPr>
        <w:t>try-catch</w:t>
      </w:r>
      <w:r>
        <w:rPr>
          <w:rFonts w:hint="default" w:ascii="Times New Roman" w:hAnsi="Times New Roman" w:cs="Times New Roman"/>
        </w:rPr>
        <w:t xml:space="preserve"> and </w:t>
      </w:r>
      <w:r>
        <w:rPr>
          <w:rStyle w:val="44"/>
          <w:rFonts w:hint="default" w:ascii="Times New Roman" w:hAnsi="Times New Roman" w:cs="Times New Roman"/>
        </w:rPr>
        <w:t>Assert.That</w:t>
      </w:r>
      <w:r>
        <w:rPr>
          <w:rFonts w:hint="default" w:ascii="Times New Roman" w:hAnsi="Times New Roman" w:cs="Times New Roman"/>
        </w:rPr>
        <w:t>.</w:t>
      </w:r>
    </w:p>
    <w:p w14:paraId="06E430ED">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Private Methods</w:t>
      </w:r>
      <w:r>
        <w:rPr>
          <w:rFonts w:hint="default" w:ascii="Times New Roman" w:hAnsi="Times New Roman" w:cs="Times New Roman"/>
        </w:rPr>
        <w:br w:type="textWrapping"/>
      </w:r>
      <w:r>
        <w:rPr>
          <w:rFonts w:hint="default" w:ascii="Times New Roman" w:hAnsi="Times New Roman" w:cs="Times New Roman"/>
        </w:rPr>
        <w:t>Testing private methods is discouraged because tests should only verify public behavior. If internal behavior must be tested, it likely indicates the need to refactor the logic into smaller public units.</w:t>
      </w:r>
    </w:p>
    <w:p w14:paraId="2EE1A9A1">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Mocking Framework (Concept)</w:t>
      </w:r>
      <w:r>
        <w:rPr>
          <w:rFonts w:hint="default" w:ascii="Times New Roman" w:hAnsi="Times New Roman" w:cs="Times New Roman"/>
        </w:rPr>
        <w:br w:type="textWrapping"/>
      </w:r>
      <w:r>
        <w:rPr>
          <w:rFonts w:hint="default" w:ascii="Times New Roman" w:hAnsi="Times New Roman" w:cs="Times New Roman"/>
        </w:rPr>
        <w:t>In real applications, external dependencies like file systems, databases, or APIs should be mocked using libraries like Moq. This ensures tests run quickly and deterministically.</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2B3780"/>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82B3780"/>
    <w:rsid w:val="17B071A6"/>
    <w:rsid w:val="1B227A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qFormat="1"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unhideWhenUsed="0" w:uiPriority="0" w:semiHidden="0" w:name="List 3"/>
    <w:lsdException w:qFormat="1" w:unhideWhenUsed="0" w:uiPriority="0" w:semiHidden="0" w:name="List 4"/>
    <w:lsdException w:unhideWhenUsed="0" w:uiPriority="0" w:semiHidden="0" w:name="List 5"/>
    <w:lsdException w:unhideWhenUsed="0" w:uiPriority="0" w:semiHidden="0" w:name="List Bullet 2"/>
    <w:lsdException w:qFormat="1" w:unhideWhenUsed="0" w:uiPriority="0" w:semiHidden="0" w:name="List Bullet 3"/>
    <w:lsdException w:unhideWhenUsed="0" w:uiPriority="0" w:semiHidden="0" w:name="List Bullet 4"/>
    <w:lsdException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qFormat="1"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qFormat="1"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qFormat="1" w:unhideWhenUsed="0" w:uiPriority="0" w:semiHidden="0" w:name="HTML Variable"/>
    <w:lsdException w:qFormat="1" w:unhideWhenUsed="0" w:uiPriority="0" w:name="Normal Table"/>
    <w:lsdException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ahoma" w:eastAsiaTheme="minorEastAsia"/>
      <w:sz w:val="24"/>
      <w:szCs w:val="24"/>
      <w:lang w:val="en-US"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qFormat/>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180</TotalTime>
  <ScaleCrop>false</ScaleCrop>
  <LinksUpToDate>false</LinksUpToDate>
  <CharactersWithSpaces>0</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2025-06-29T10:15:00Z</dcterms:created>
  <dc:creator>Aditya Rajput</dc:creator>
  <cp:lastModifiedBy>Aditya Rajput</cp:lastModifiedBy>
  <dcterms:modified xsi:type="dcterms:W3CDTF">2025-06-29T10:24:20Z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34BA1FD039B2417D96EDA1F5B60F258C_11</vt:lpwstr>
  </property>
</Properties>
</file>