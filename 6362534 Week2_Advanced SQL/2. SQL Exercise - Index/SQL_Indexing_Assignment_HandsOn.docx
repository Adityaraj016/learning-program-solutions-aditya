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FF51F">
      <w:pPr>
        <w:pStyle w:val="36"/>
      </w:pPr>
      <w:r>
        <w:t>Indexing Exercises – Assignment Submission</w:t>
      </w:r>
    </w:p>
    <w:p w14:paraId="01FFB68B">
      <w:r>
        <w:t xml:space="preserve">Your Name: </w:t>
      </w:r>
      <w:r>
        <w:rPr>
          <w:rFonts w:hint="default" w:ascii="Times New Roman" w:hAnsi="Times New Roman" w:cs="Times New Roman"/>
          <w:lang w:val="en-US"/>
        </w:rPr>
        <w:t xml:space="preserve">Aditya Raj </w:t>
      </w:r>
      <w:r>
        <w:rPr>
          <w:rFonts w:hint="default" w:ascii="Times New Roman" w:hAnsi="Times New Roman"/>
          <w:lang w:val="en-US"/>
        </w:rPr>
        <w:t>6362534</w:t>
      </w:r>
    </w:p>
    <w:p w14:paraId="73F1D8B3">
      <w:pPr>
        <w:rPr>
          <w:rFonts w:hint="default"/>
          <w:lang w:val="en-US"/>
        </w:rPr>
      </w:pPr>
      <w:r>
        <w:t xml:space="preserve">Date: </w:t>
      </w:r>
      <w:r>
        <w:rPr>
          <w:rFonts w:hint="default"/>
          <w:lang w:val="en-US"/>
        </w:rPr>
        <w:t>29/06/2025</w:t>
      </w:r>
      <w:bookmarkStart w:id="0" w:name="_GoBack"/>
      <w:bookmarkEnd w:id="0"/>
    </w:p>
    <w:p w14:paraId="2279DD6B">
      <w:r>
        <w:t>Topic: SQL Indexing – Non-Clustered, Clustered (Simulated), and Composite Indexes</w:t>
      </w:r>
    </w:p>
    <w:p w14:paraId="13FDE844">
      <w:r>
        <w:t>Database: MySQL 8.0 (DB Fiddle)</w:t>
      </w:r>
    </w:p>
    <w:p w14:paraId="49AACAC7">
      <w:pPr>
        <w:pStyle w:val="2"/>
      </w:pPr>
      <w:r>
        <w:t>Database Schema and Sample Data</w:t>
      </w:r>
    </w:p>
    <w:p w14:paraId="36EF30E8">
      <w:r>
        <w:br w:type="textWrapping"/>
      </w:r>
      <w:r>
        <w:t>-- Customers</w:t>
      </w:r>
      <w:r>
        <w:br w:type="textWrapping"/>
      </w:r>
      <w:r>
        <w:t>CREATE TABLE Customers (</w:t>
      </w:r>
      <w:r>
        <w:br w:type="textWrapping"/>
      </w:r>
      <w:r>
        <w:t xml:space="preserve">    CustomerID INT PRIMARY KEY,</w:t>
      </w:r>
      <w:r>
        <w:br w:type="textWrapping"/>
      </w:r>
      <w:r>
        <w:t xml:space="preserve">    Name VARCHAR(100),</w:t>
      </w:r>
      <w:r>
        <w:br w:type="textWrapping"/>
      </w:r>
      <w:r>
        <w:t xml:space="preserve">    Region VARCHAR(50)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-- Products</w:t>
      </w:r>
      <w:r>
        <w:br w:type="textWrapping"/>
      </w:r>
      <w:r>
        <w:t>CREATE TABLE Products (</w:t>
      </w:r>
      <w:r>
        <w:br w:type="textWrapping"/>
      </w:r>
      <w:r>
        <w:t xml:space="preserve">    ProductID INT PRIMARY KEY,</w:t>
      </w:r>
      <w:r>
        <w:br w:type="textWrapping"/>
      </w:r>
      <w:r>
        <w:t xml:space="preserve">    ProductName VARCHAR(100),</w:t>
      </w:r>
      <w:r>
        <w:br w:type="textWrapping"/>
      </w:r>
      <w:r>
        <w:t xml:space="preserve">    Category VARCHAR(50),</w:t>
      </w:r>
      <w:r>
        <w:br w:type="textWrapping"/>
      </w:r>
      <w:r>
        <w:t xml:space="preserve">    Price DECIMAL(10, 2)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-- Orders</w:t>
      </w:r>
      <w:r>
        <w:br w:type="textWrapping"/>
      </w:r>
      <w:r>
        <w:t>CREATE TABLE Orders (</w:t>
      </w:r>
      <w:r>
        <w:br w:type="textWrapping"/>
      </w:r>
      <w:r>
        <w:t xml:space="preserve">    OrderID INT PRIMARY KEY,</w:t>
      </w:r>
      <w:r>
        <w:br w:type="textWrapping"/>
      </w:r>
      <w:r>
        <w:t xml:space="preserve">    CustomerID INT,</w:t>
      </w:r>
      <w:r>
        <w:br w:type="textWrapping"/>
      </w:r>
      <w:r>
        <w:t xml:space="preserve">    OrderDate DATE,</w:t>
      </w:r>
      <w:r>
        <w:br w:type="textWrapping"/>
      </w:r>
      <w:r>
        <w:t xml:space="preserve">    FOREIGN KEY (CustomerID) REFERENCES Customers(CustomerID)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-- OrderDetails</w:t>
      </w:r>
      <w:r>
        <w:br w:type="textWrapping"/>
      </w:r>
      <w:r>
        <w:t>CREATE TABLE OrderDetails (</w:t>
      </w:r>
      <w:r>
        <w:br w:type="textWrapping"/>
      </w:r>
      <w:r>
        <w:t xml:space="preserve">    OrderDetailID INT PRIMARY KEY,</w:t>
      </w:r>
      <w:r>
        <w:br w:type="textWrapping"/>
      </w:r>
      <w:r>
        <w:t xml:space="preserve">    OrderID INT,</w:t>
      </w:r>
      <w:r>
        <w:br w:type="textWrapping"/>
      </w:r>
      <w:r>
        <w:t xml:space="preserve">    ProductID INT,</w:t>
      </w:r>
      <w:r>
        <w:br w:type="textWrapping"/>
      </w:r>
      <w:r>
        <w:t xml:space="preserve">    Quantity INT,</w:t>
      </w:r>
      <w:r>
        <w:br w:type="textWrapping"/>
      </w:r>
      <w:r>
        <w:t xml:space="preserve">    FOREIGN KEY (OrderID) REFERENCES Orders(OrderID),</w:t>
      </w:r>
      <w:r>
        <w:br w:type="textWrapping"/>
      </w:r>
      <w:r>
        <w:t xml:space="preserve">    FOREIGN KEY (ProductID) REFERENCES Products(ProductID)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-- Insert Customers</w:t>
      </w:r>
      <w:r>
        <w:br w:type="textWrapping"/>
      </w:r>
      <w:r>
        <w:t>INSERT INTO Customers (CustomerID, Name, Region) VALUES</w:t>
      </w:r>
      <w:r>
        <w:br w:type="textWrapping"/>
      </w:r>
      <w:r>
        <w:t>(1, 'Alice', 'North'),</w:t>
      </w:r>
      <w:r>
        <w:br w:type="textWrapping"/>
      </w:r>
      <w:r>
        <w:t>(2, 'Bob', 'South'),</w:t>
      </w:r>
      <w:r>
        <w:br w:type="textWrapping"/>
      </w:r>
      <w:r>
        <w:t>(3, 'Charlie', 'East'),</w:t>
      </w:r>
      <w:r>
        <w:br w:type="textWrapping"/>
      </w:r>
      <w:r>
        <w:t>(4, 'David', 'West');</w:t>
      </w:r>
      <w:r>
        <w:br w:type="textWrapping"/>
      </w:r>
      <w:r>
        <w:br w:type="textWrapping"/>
      </w:r>
      <w:r>
        <w:t>-- Insert Products</w:t>
      </w:r>
      <w:r>
        <w:br w:type="textWrapping"/>
      </w:r>
      <w:r>
        <w:t>INSERT INTO Products (ProductID, ProductName, Category, Price) VALUES</w:t>
      </w:r>
      <w:r>
        <w:br w:type="textWrapping"/>
      </w:r>
      <w:r>
        <w:t>(1, 'Laptop', 'Electronics', 1200.00),</w:t>
      </w:r>
      <w:r>
        <w:br w:type="textWrapping"/>
      </w:r>
      <w:r>
        <w:t>(2, 'Smartphone', 'Electronics', 800.00),</w:t>
      </w:r>
      <w:r>
        <w:br w:type="textWrapping"/>
      </w:r>
      <w:r>
        <w:t>(3, 'Tablet', 'Electronics', 600.00),</w:t>
      </w:r>
      <w:r>
        <w:br w:type="textWrapping"/>
      </w:r>
      <w:r>
        <w:t>(4, 'Headphones', 'Accessories', 150.00);</w:t>
      </w:r>
      <w:r>
        <w:br w:type="textWrapping"/>
      </w:r>
      <w:r>
        <w:br w:type="textWrapping"/>
      </w:r>
      <w:r>
        <w:t>-- Insert Orders</w:t>
      </w:r>
      <w:r>
        <w:br w:type="textWrapping"/>
      </w:r>
      <w:r>
        <w:t>INSERT INTO Orders (OrderID, CustomerID, OrderDate) VALUES</w:t>
      </w:r>
      <w:r>
        <w:br w:type="textWrapping"/>
      </w:r>
      <w:r>
        <w:t>(1, 1, '2023-01-15'),</w:t>
      </w:r>
      <w:r>
        <w:br w:type="textWrapping"/>
      </w:r>
      <w:r>
        <w:t>(2, 2, '2023-02-20'),</w:t>
      </w:r>
      <w:r>
        <w:br w:type="textWrapping"/>
      </w:r>
      <w:r>
        <w:t>(3, 3, '2023-03-25'),</w:t>
      </w:r>
      <w:r>
        <w:br w:type="textWrapping"/>
      </w:r>
      <w:r>
        <w:t>(4, 4, '2023-04-30');</w:t>
      </w:r>
      <w:r>
        <w:br w:type="textWrapping"/>
      </w:r>
      <w:r>
        <w:br w:type="textWrapping"/>
      </w:r>
      <w:r>
        <w:t>-- Insert Order Details</w:t>
      </w:r>
      <w:r>
        <w:br w:type="textWrapping"/>
      </w:r>
      <w:r>
        <w:t>INSERT INTO OrderDetails (OrderDetailID, OrderID, ProductID, Quantity) VALUES</w:t>
      </w:r>
      <w:r>
        <w:br w:type="textWrapping"/>
      </w:r>
      <w:r>
        <w:t>(1, 1, 1, 1),</w:t>
      </w:r>
      <w:r>
        <w:br w:type="textWrapping"/>
      </w:r>
      <w:r>
        <w:t>(2, 2, 2, 2),</w:t>
      </w:r>
      <w:r>
        <w:br w:type="textWrapping"/>
      </w:r>
      <w:r>
        <w:t>(3, 3, 3, 1),</w:t>
      </w:r>
      <w:r>
        <w:br w:type="textWrapping"/>
      </w:r>
      <w:r>
        <w:t>(4, 4, 4, 3);</w:t>
      </w:r>
      <w:r>
        <w:br w:type="textWrapping"/>
      </w:r>
    </w:p>
    <w:p w14:paraId="71563C75">
      <w:pPr>
        <w:pStyle w:val="2"/>
      </w:pPr>
      <w:r>
        <w:t>Exercise 1: Non-Clustered Index</w:t>
      </w:r>
    </w:p>
    <w:p w14:paraId="0CDC2A4A">
      <w:r>
        <w:t>Goal: Improve performance of product name search.</w:t>
      </w:r>
    </w:p>
    <w:p w14:paraId="1C9E8B55">
      <w:r>
        <w:t>Step 1: Query before index</w:t>
      </w:r>
    </w:p>
    <w:p w14:paraId="333536E0">
      <w:pPr>
        <w:pStyle w:val="156"/>
      </w:pPr>
      <w:r>
        <w:t>SELECT * FROM Products WHERE ProductName = 'Laptop';</w:t>
      </w:r>
    </w:p>
    <w:p w14:paraId="5BB03519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D9AEFA1">
      <w:pPr>
        <w:rPr>
          <w:rFonts w:hint="default"/>
          <w:lang w:val="en-US"/>
        </w:rPr>
      </w:pPr>
      <w:r>
        <w:drawing>
          <wp:inline distT="0" distB="0" distL="114300" distR="114300">
            <wp:extent cx="5481320" cy="1251585"/>
            <wp:effectExtent l="0" t="0" r="508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2CC68">
      <w:r>
        <w:t>Step 2: Create non-clustered index</w:t>
      </w:r>
    </w:p>
    <w:p w14:paraId="0AD129C6">
      <w:pPr>
        <w:pStyle w:val="156"/>
      </w:pPr>
      <w:r>
        <w:t>CREATE INDEX idx_ProductName ON Products(ProductName);</w:t>
      </w:r>
    </w:p>
    <w:p w14:paraId="1D2B66AB">
      <w:r>
        <w:t>Step 3: Query after index</w:t>
      </w:r>
    </w:p>
    <w:p w14:paraId="219E7312">
      <w:pPr>
        <w:pStyle w:val="156"/>
      </w:pPr>
      <w:r>
        <w:t>SELECT * FROM Products WHERE ProductName = 'Laptop';</w:t>
      </w:r>
    </w:p>
    <w:p w14:paraId="1A04728C">
      <w:r>
        <w:drawing>
          <wp:inline distT="0" distB="0" distL="114300" distR="114300">
            <wp:extent cx="5480050" cy="11893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8DBA7">
      <w:pPr>
        <w:pStyle w:val="2"/>
      </w:pPr>
      <w:r>
        <w:t>Exercise 2: Clustered Index (Simulated)</w:t>
      </w:r>
    </w:p>
    <w:p w14:paraId="5494D5AF">
      <w:r>
        <w:t>Goal: Optimize queries by OrderDate.</w:t>
      </w:r>
    </w:p>
    <w:p w14:paraId="2FFD5A9D">
      <w:r>
        <w:t>Note: MySQL uses the primary key as the clustered index automatically.</w:t>
      </w:r>
    </w:p>
    <w:p w14:paraId="51DF4A06">
      <w:r>
        <w:t>Step 1: Query before index</w:t>
      </w:r>
    </w:p>
    <w:p w14:paraId="5AB55087">
      <w:pPr>
        <w:pStyle w:val="156"/>
      </w:pPr>
      <w:r>
        <w:t>SELECT * FROM Orders WHERE OrderDate = '2023-01-15';</w:t>
      </w:r>
    </w:p>
    <w:p w14:paraId="65AC817C">
      <w:r>
        <w:drawing>
          <wp:inline distT="0" distB="0" distL="114300" distR="114300">
            <wp:extent cx="5474970" cy="1093470"/>
            <wp:effectExtent l="0" t="0" r="1143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F588A">
      <w:r>
        <w:t>Step 2: Simulate clustered index</w:t>
      </w:r>
    </w:p>
    <w:p w14:paraId="762E24FE">
      <w:pPr>
        <w:pStyle w:val="156"/>
      </w:pPr>
      <w:r>
        <w:t>CREATE INDEX idx_OrderDate ON Orders(OrderDate);</w:t>
      </w:r>
    </w:p>
    <w:p w14:paraId="082AE382">
      <w:r>
        <w:t>Step 3: Query after index</w:t>
      </w:r>
    </w:p>
    <w:p w14:paraId="7DFCBB8B">
      <w:pPr>
        <w:pStyle w:val="156"/>
      </w:pPr>
      <w:r>
        <w:t>SELECT * FROM Orders WHERE OrderDate = '2023-01-15';</w:t>
      </w:r>
    </w:p>
    <w:p w14:paraId="42153427">
      <w:r>
        <w:drawing>
          <wp:inline distT="0" distB="0" distL="114300" distR="114300">
            <wp:extent cx="5483225" cy="1229995"/>
            <wp:effectExtent l="0" t="0" r="317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587A">
      <w:pPr>
        <w:pStyle w:val="2"/>
      </w:pPr>
      <w:r>
        <w:t>Exercise 3: Composite Index</w:t>
      </w:r>
    </w:p>
    <w:p w14:paraId="44B108EC">
      <w:r>
        <w:t>Goal: Optimize filtering using two columns (CustomerID and OrderDate).</w:t>
      </w:r>
    </w:p>
    <w:p w14:paraId="1DFE3615">
      <w:r>
        <w:t>Step 1: Query before index</w:t>
      </w:r>
    </w:p>
    <w:p w14:paraId="1CD78B08">
      <w:pPr>
        <w:pStyle w:val="156"/>
      </w:pPr>
      <w:r>
        <w:t>SELECT * FROM Orders WHERE CustomerID = 1 AND OrderDate = '2023-01-15';</w:t>
      </w:r>
    </w:p>
    <w:p w14:paraId="112A4A7E">
      <w:r>
        <w:drawing>
          <wp:inline distT="0" distB="0" distL="114300" distR="114300">
            <wp:extent cx="5472430" cy="1400810"/>
            <wp:effectExtent l="0" t="0" r="127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DA010">
      <w:r>
        <w:t>Step 2: Create composite index</w:t>
      </w:r>
    </w:p>
    <w:p w14:paraId="0BA39B30">
      <w:pPr>
        <w:pStyle w:val="156"/>
      </w:pPr>
      <w:r>
        <w:t>CREATE INDEX idx_CustomerOrder ON Orders(CustomerID, OrderDate);</w:t>
      </w:r>
    </w:p>
    <w:p w14:paraId="4EF7D223">
      <w:r>
        <w:t>Step 3: Query after index</w:t>
      </w:r>
    </w:p>
    <w:p w14:paraId="0DA3DD59">
      <w:pPr>
        <w:pStyle w:val="156"/>
      </w:pPr>
      <w:r>
        <w:t>SELECT * FROM Orders WHERE CustomerID = 1 AND OrderDate = '2023-01-15';</w:t>
      </w:r>
    </w:p>
    <w:p w14:paraId="6C75E5A1">
      <w:r>
        <w:drawing>
          <wp:inline distT="0" distB="0" distL="114300" distR="114300">
            <wp:extent cx="5478780" cy="915035"/>
            <wp:effectExtent l="0" t="0" r="762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E52F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8D4564"/>
    <w:rsid w:val="1ED90FF9"/>
    <w:rsid w:val="28C049EA"/>
    <w:rsid w:val="5F20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Aditya Rajput</cp:lastModifiedBy>
  <dcterms:modified xsi:type="dcterms:W3CDTF">2025-06-29T05:08:24Z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7B72C7BE5B824438ADF5E704DF7DD099_13</vt:lpwstr>
  </property>
</Properties>
</file>