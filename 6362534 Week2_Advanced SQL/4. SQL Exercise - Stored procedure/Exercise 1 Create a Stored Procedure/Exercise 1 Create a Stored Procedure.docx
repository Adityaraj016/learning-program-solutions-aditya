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6F8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Cognizant Week 2 Assignment</w:t>
      </w:r>
    </w:p>
    <w:p w14:paraId="72D805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</w:rPr>
        <w:t>Topic</w:t>
      </w:r>
      <w:r>
        <w:rPr>
          <w:rFonts w:hint="default" w:ascii="Times New Roman" w:hAnsi="Times New Roman" w:cs="Times New Roman"/>
        </w:rPr>
        <w:t>: SQL – Employee Management System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Your Name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 xml:space="preserve">Aditya Raj </w:t>
      </w:r>
      <w:r>
        <w:rPr>
          <w:rFonts w:hint="default" w:ascii="Times New Roman" w:hAnsi="Times New Roman"/>
          <w:lang w:val="en-US"/>
        </w:rPr>
        <w:t>6362534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29/06/2025</w:t>
      </w:r>
    </w:p>
    <w:p w14:paraId="51CCF1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B6A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Schema and Sample Data</w:t>
      </w:r>
    </w:p>
    <w:p w14:paraId="216561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Tables</w:t>
      </w:r>
    </w:p>
    <w:p w14:paraId="0899AC8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Departments (</w:t>
      </w:r>
    </w:p>
    <w:p w14:paraId="30C9AF7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DepartmentID INT PRIMARY KEY,</w:t>
      </w:r>
    </w:p>
    <w:p w14:paraId="5537D83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DepartmentName VARCHAR(100)</w:t>
      </w:r>
    </w:p>
    <w:p w14:paraId="4096D77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208B8BF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A293D4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Employees (</w:t>
      </w:r>
    </w:p>
    <w:p w14:paraId="5DCBA71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EmployeeID INT AUTO_INCREMENT PRIMARY KEY,</w:t>
      </w:r>
    </w:p>
    <w:p w14:paraId="7A99539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FirstName VARCHAR(50),</w:t>
      </w:r>
    </w:p>
    <w:p w14:paraId="04DCD73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LastName VARCHAR(50),</w:t>
      </w:r>
    </w:p>
    <w:p w14:paraId="37B007C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DepartmentID INT,</w:t>
      </w:r>
    </w:p>
    <w:p w14:paraId="1128782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Salary DECIMAL(10,2),</w:t>
      </w:r>
    </w:p>
    <w:p w14:paraId="14BB9C4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JoinDate DATE,</w:t>
      </w:r>
    </w:p>
    <w:p w14:paraId="67FB44A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FOREIGN KEY (DepartmentID) REFERENCES Departments(DepartmentID)</w:t>
      </w:r>
    </w:p>
    <w:p w14:paraId="2002D06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63DBA2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65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Sample Data</w:t>
      </w:r>
    </w:p>
    <w:p w14:paraId="0328791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Departments (DepartmentID, DepartmentName) VALUES</w:t>
      </w:r>
    </w:p>
    <w:p w14:paraId="5C57ECB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'HR'),</w:t>
      </w:r>
    </w:p>
    <w:p w14:paraId="6D5AE7A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'Finance'),</w:t>
      </w:r>
    </w:p>
    <w:p w14:paraId="446DAB0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'IT'),</w:t>
      </w:r>
    </w:p>
    <w:p w14:paraId="26A8E85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(4, 'Marketing');</w:t>
      </w:r>
    </w:p>
    <w:p w14:paraId="1E72F0C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1444C5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Employees (FirstName, LastName, DepartmentID, Salary, JoinDate) VALUES</w:t>
      </w:r>
    </w:p>
    <w:p w14:paraId="433B6A3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('John', 'Doe', 1, 5000.00, '2020-01-15'),</w:t>
      </w:r>
    </w:p>
    <w:p w14:paraId="175D736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('Jane', 'Smith', 2, 6000.00, '2019-03-22'),</w:t>
      </w:r>
    </w:p>
    <w:p w14:paraId="17D2E72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('Michael', 'Johnson', 3, 7000.00, '2018-07-30'),</w:t>
      </w:r>
    </w:p>
    <w:p w14:paraId="38D0021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('Emily', 'Davis', 4, 5500.00, '2021-11-05');</w:t>
      </w:r>
    </w:p>
    <w:p w14:paraId="100118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818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Exercise 1: Simulate Stored Procedures</w:t>
      </w:r>
    </w:p>
    <w:p w14:paraId="2FCBC8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0C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 A: Insert a New Employee</w:t>
      </w:r>
    </w:p>
    <w:p w14:paraId="578DE42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Style w:val="31"/>
          <w:rFonts w:hint="default" w:ascii="Times New Roman" w:hAnsi="Times New Roman" w:cs="Times New Roman"/>
        </w:rPr>
        <w:t xml:space="preserve">Simulating </w:t>
      </w:r>
      <w:r>
        <w:rPr>
          <w:rStyle w:val="44"/>
          <w:rFonts w:hint="default" w:ascii="Times New Roman" w:hAnsi="Times New Roman" w:cs="Times New Roman"/>
        </w:rPr>
        <w:t>sp_InsertEmployee</w:t>
      </w:r>
      <w:r>
        <w:rPr>
          <w:rFonts w:hint="default" w:ascii="Times New Roman" w:hAnsi="Times New Roman" w:cs="Times New Roman"/>
        </w:rPr>
        <w:t>)</w:t>
      </w:r>
    </w:p>
    <w:p w14:paraId="482F349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Employees (FirstName, LastName, DepartmentID, Salary, JoinDate)</w:t>
      </w:r>
    </w:p>
    <w:p w14:paraId="67FA562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VALUES ('Sarah', 'Wilson', 3, 6200.00, '2022-05-01');</w:t>
      </w:r>
    </w:p>
    <w:p w14:paraId="02F73C77">
      <w:pPr>
        <w:pStyle w:val="85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Output: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after running </w:t>
      </w:r>
      <w:r>
        <w:rPr>
          <w:rStyle w:val="44"/>
          <w:rFonts w:hint="default" w:ascii="Times New Roman" w:hAnsi="Times New Roman" w:cs="Times New Roman"/>
        </w:rPr>
        <w:t>SELECT * FROM Employees;</w:t>
      </w:r>
    </w:p>
    <w:p w14:paraId="123CFA6E">
      <w:pPr>
        <w:pStyle w:val="85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1770" cy="1519555"/>
            <wp:effectExtent l="0" t="0" r="11430" b="4445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61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51C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 B: Get Employees by Department</w:t>
      </w:r>
    </w:p>
    <w:p w14:paraId="4F7594A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Style w:val="31"/>
          <w:rFonts w:hint="default" w:ascii="Times New Roman" w:hAnsi="Times New Roman" w:cs="Times New Roman"/>
        </w:rPr>
        <w:t xml:space="preserve">Simulating </w:t>
      </w:r>
      <w:r>
        <w:rPr>
          <w:rStyle w:val="44"/>
          <w:rFonts w:hint="default" w:ascii="Times New Roman" w:hAnsi="Times New Roman" w:cs="Times New Roman"/>
        </w:rPr>
        <w:t>sp_GetEmployeesByDepartment</w:t>
      </w:r>
      <w:r>
        <w:rPr>
          <w:rFonts w:hint="default" w:ascii="Times New Roman" w:hAnsi="Times New Roman" w:cs="Times New Roman"/>
        </w:rPr>
        <w:t>)</w:t>
      </w:r>
    </w:p>
    <w:p w14:paraId="3B0C7C7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Query to get employees in IT Department (DepartmentID = 3):</w:t>
      </w:r>
    </w:p>
    <w:p w14:paraId="61D16DC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E.EmployeeID, E.FirstName, E.LastName, D.DepartmentName, E.Salary, E.JoinDate</w:t>
      </w:r>
    </w:p>
    <w:p w14:paraId="2E25F25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Employees E</w:t>
      </w:r>
    </w:p>
    <w:p w14:paraId="7C48041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JOIN Departments D ON E.DepartmentID = D.DepartmentID</w:t>
      </w:r>
    </w:p>
    <w:p w14:paraId="4F78653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WHERE E.DepartmentID = 3;</w:t>
      </w:r>
    </w:p>
    <w:p w14:paraId="66F57FDA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Output:</w:t>
      </w:r>
    </w:p>
    <w:p w14:paraId="20FC3A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59070" cy="1256665"/>
            <wp:effectExtent l="0" t="0" r="11430" b="635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001391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5CA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Output Check</w:t>
      </w:r>
    </w:p>
    <w:p w14:paraId="6656BB3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* FROM Employees;</w:t>
      </w:r>
    </w:p>
    <w:p w14:paraId="615A81F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📤 </w:t>
      </w:r>
      <w:r>
        <w:rPr>
          <w:rStyle w:val="92"/>
          <w:rFonts w:hint="default" w:ascii="Times New Roman" w:hAnsi="Times New Roman" w:cs="Times New Roman"/>
        </w:rPr>
        <w:t>Output: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Include the full table showing all 5 employees</w:t>
      </w:r>
    </w:p>
    <w:p w14:paraId="2E0FAEC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6055" cy="1536065"/>
            <wp:effectExtent l="0" t="0" r="4445" b="635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E7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AE40C8E">
      <w:pPr>
        <w:rPr>
          <w:rFonts w:hint="default" w:ascii="Times New Roman" w:hAnsi="Times New Roman" w:cs="Times New Roman"/>
        </w:rPr>
      </w:pPr>
    </w:p>
    <w:p w14:paraId="48A5D63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E5B3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B071A6"/>
    <w:rsid w:val="1B227A95"/>
    <w:rsid w:val="650E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2025-06-29T04:37:00Z</dcterms:created>
  <dc:creator>Aditya Rajput</dc:creator>
  <cp:lastModifiedBy>Aditya Rajput</cp:lastModifiedBy>
  <dcterms:modified xsi:type="dcterms:W3CDTF">2025-06-29T04:50:27Z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2EA1A42B6FDD400FB3FA18737B64C37E_11</vt:lpwstr>
  </property>
</Properties>
</file>