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AE2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Employee Management System – SQL Assignment</w:t>
      </w:r>
    </w:p>
    <w:p w14:paraId="6342960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Exercise 4: Execute a Stored Procedure (Simulated)</w:t>
      </w:r>
    </w:p>
    <w:p w14:paraId="335E181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050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Objective</w:t>
      </w:r>
    </w:p>
    <w:p w14:paraId="2CB5BBA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retrieve employee details for a specific department using a simulated stored procedure query.</w:t>
      </w:r>
    </w:p>
    <w:p w14:paraId="475856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89F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Database Schema</w:t>
      </w:r>
    </w:p>
    <w:p w14:paraId="1CC48A5C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-- Departments Table</w:t>
      </w:r>
    </w:p>
    <w:p w14:paraId="18E4F99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CREATE TABLE Departments (</w:t>
      </w:r>
    </w:p>
    <w:p w14:paraId="202740F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DepartmentID INT PRIMARY KEY,</w:t>
      </w:r>
    </w:p>
    <w:p w14:paraId="2250F2F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DepartmentName VARCHAR(100)</w:t>
      </w:r>
    </w:p>
    <w:p w14:paraId="768BB58D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);</w:t>
      </w:r>
    </w:p>
    <w:p w14:paraId="02EB763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2015DC9D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-- Employees Table</w:t>
      </w:r>
    </w:p>
    <w:p w14:paraId="3D95A68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CREATE TABLE Employees (</w:t>
      </w:r>
    </w:p>
    <w:p w14:paraId="0240252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EmployeeID INT PRIMARY KEY,</w:t>
      </w:r>
    </w:p>
    <w:p w14:paraId="413EB6E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FirstName VARCHAR(50),</w:t>
      </w:r>
    </w:p>
    <w:p w14:paraId="1C939B1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LastName VARCHAR(50),</w:t>
      </w:r>
    </w:p>
    <w:p w14:paraId="09824E6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DepartmentID INT,</w:t>
      </w:r>
    </w:p>
    <w:p w14:paraId="2CB945F4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Salary DECIMAL(10,2),</w:t>
      </w:r>
    </w:p>
    <w:p w14:paraId="7F8B3CB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JoinDate DATE,</w:t>
      </w:r>
    </w:p>
    <w:p w14:paraId="43F9A93D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FOREIGN KEY (DepartmentID) REFERENCES Departments(DepartmentID)</w:t>
      </w:r>
    </w:p>
    <w:p w14:paraId="1A3953BB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);</w:t>
      </w:r>
    </w:p>
    <w:p w14:paraId="15D8362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C50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Sample Data</w:t>
      </w:r>
    </w:p>
    <w:p w14:paraId="451E905C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-- Insert Data into Departments</w:t>
      </w:r>
    </w:p>
    <w:p w14:paraId="1CAA1D2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INSERT INTO Departments (DepartmentID, DepartmentName) VALUES</w:t>
      </w:r>
    </w:p>
    <w:p w14:paraId="1434F96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(1, 'HR'),</w:t>
      </w:r>
    </w:p>
    <w:p w14:paraId="6527D6D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(2, 'Finance'),</w:t>
      </w:r>
    </w:p>
    <w:p w14:paraId="15AEEAF9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(3, 'IT'),</w:t>
      </w:r>
    </w:p>
    <w:p w14:paraId="6183762C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(4, 'Marketing');</w:t>
      </w:r>
    </w:p>
    <w:p w14:paraId="5E03D8B9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7E9F049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-- Insert Data into Employees</w:t>
      </w:r>
    </w:p>
    <w:p w14:paraId="5DAC588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INSERT INTO Employees (EmployeeID, FirstName, LastName, DepartmentID, Salary, JoinDate) VALUES</w:t>
      </w:r>
    </w:p>
    <w:p w14:paraId="0AD65EA6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(1, 'John', 'Doe', 1, 5000.00, '2020-01-15'),</w:t>
      </w:r>
    </w:p>
    <w:p w14:paraId="39434EF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(2, 'Jane', 'Smith', 2, 6000.00, '2019-03-22'),</w:t>
      </w:r>
    </w:p>
    <w:p w14:paraId="13D511F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(3, 'Michael', 'Johnson', 3, 7000.00, '2018-07-30'),</w:t>
      </w:r>
    </w:p>
    <w:p w14:paraId="0F998BED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(4, 'Emily', 'Davis', 4, 5500.00, '2021-11-05');</w:t>
      </w:r>
    </w:p>
    <w:p w14:paraId="0834E59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8076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Simulated Stored Procedure Query (For Department 3 - IT)</w:t>
      </w:r>
    </w:p>
    <w:p w14:paraId="72F56066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-- Simulating Stored Procedure Execution</w:t>
      </w:r>
    </w:p>
    <w:p w14:paraId="2B7FBF7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SELECT </w:t>
      </w:r>
    </w:p>
    <w:p w14:paraId="4527A9F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E.EmployeeID,</w:t>
      </w:r>
    </w:p>
    <w:p w14:paraId="12AA74F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E.FirstName,</w:t>
      </w:r>
    </w:p>
    <w:p w14:paraId="1022BEC0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E.LastName,</w:t>
      </w:r>
    </w:p>
    <w:p w14:paraId="310D714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E.Salary,</w:t>
      </w:r>
    </w:p>
    <w:p w14:paraId="7A7763EC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D.DepartmentName,</w:t>
      </w:r>
    </w:p>
    <w:p w14:paraId="087A751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E.JoinDate</w:t>
      </w:r>
    </w:p>
    <w:p w14:paraId="75FF7D8D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FROM Employees E</w:t>
      </w:r>
    </w:p>
    <w:p w14:paraId="53EEA40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JOIN Departments D ON E.DepartmentID = D.DepartmentID</w:t>
      </w:r>
    </w:p>
    <w:p w14:paraId="25909AE4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WHERE E.DepartmentID = 3;</w:t>
      </w:r>
    </w:p>
    <w:p w14:paraId="2C7BB9D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20418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Output</w:t>
      </w:r>
    </w:p>
    <w:p w14:paraId="4AC84F4A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5420" cy="1681480"/>
            <wp:effectExtent l="0" t="0" r="5080" b="7620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C55536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CC55536"/>
    <w:rsid w:val="17B071A6"/>
    <w:rsid w:val="1B22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ahoma" w:eastAsiaTheme="minorEastAsia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178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2025-06-29T05:21:00Z</dcterms:created>
  <dc:creator>Aditya Rajput</dc:creator>
  <cp:lastModifiedBy>Aditya Rajput</cp:lastModifiedBy>
  <dcterms:modified xsi:type="dcterms:W3CDTF">2025-06-29T05:23:07Z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8186B1BA54F0460DB4171C5B2527C3E9_11</vt:lpwstr>
  </property>
</Properties>
</file>