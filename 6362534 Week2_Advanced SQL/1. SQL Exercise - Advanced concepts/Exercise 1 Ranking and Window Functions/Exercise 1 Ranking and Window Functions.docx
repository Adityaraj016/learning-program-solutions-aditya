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A3F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Cognizant Week 2 Assignment</w:t>
      </w:r>
    </w:p>
    <w:p w14:paraId="509B791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92"/>
          <w:rFonts w:hint="default" w:ascii="Times New Roman" w:hAnsi="Times New Roman" w:cs="Times New Roman"/>
        </w:rPr>
        <w:t>Topic</w:t>
      </w:r>
      <w:r>
        <w:rPr>
          <w:rFonts w:hint="default" w:ascii="Times New Roman" w:hAnsi="Times New Roman" w:cs="Times New Roman"/>
        </w:rPr>
        <w:t>: Advanced SQL – Ranking and Window Functions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2"/>
          <w:rFonts w:hint="default" w:ascii="Times New Roman" w:hAnsi="Times New Roman" w:cs="Times New Roman"/>
        </w:rPr>
        <w:t>Your Name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 xml:space="preserve">Aditya Raj </w:t>
      </w:r>
      <w:r>
        <w:rPr>
          <w:rFonts w:hint="default" w:ascii="Times New Roman" w:hAnsi="Times New Roman"/>
          <w:lang w:val="en-US"/>
        </w:rPr>
        <w:t>6362534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2"/>
          <w:rFonts w:hint="default" w:ascii="Times New Roman" w:hAnsi="Times New Roman" w:cs="Times New Roman"/>
        </w:rPr>
        <w:t>Date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lang w:val="en-US"/>
        </w:rPr>
        <w:t xml:space="preserve"> 29/06/2025</w:t>
      </w:r>
    </w:p>
    <w:p w14:paraId="75B1CC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4D4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Table Schema and Data</w:t>
      </w:r>
    </w:p>
    <w:p w14:paraId="12FE601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CREATE TABLE Products (</w:t>
      </w:r>
    </w:p>
    <w:p w14:paraId="3A2C34E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ProductID INT,</w:t>
      </w:r>
    </w:p>
    <w:p w14:paraId="3CB0068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ProductName VARCHAR(100),</w:t>
      </w:r>
    </w:p>
    <w:p w14:paraId="14BF5C6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Category VARCHAR(50),</w:t>
      </w:r>
    </w:p>
    <w:p w14:paraId="6F3003A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Price DECIMAL(10,2)</w:t>
      </w:r>
    </w:p>
    <w:p w14:paraId="678AD61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);</w:t>
      </w:r>
    </w:p>
    <w:p w14:paraId="77694DB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1CAA94A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INSERT INTO Products VALUES </w:t>
      </w:r>
    </w:p>
    <w:p w14:paraId="52A2445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(1, 'Laptop A', 'Electronics', 1000),</w:t>
      </w:r>
    </w:p>
    <w:p w14:paraId="5678D59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(2, 'Laptop B', 'Electronics', 900),</w:t>
      </w:r>
    </w:p>
    <w:p w14:paraId="415ECDD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(3, 'TV A', 'Electronics', 900),</w:t>
      </w:r>
    </w:p>
    <w:p w14:paraId="7779445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(4, 'Phone A', 'Electronics', 800),</w:t>
      </w:r>
    </w:p>
    <w:p w14:paraId="7AFDDE8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(5, 'Shirt A', 'Clothing', 50),</w:t>
      </w:r>
    </w:p>
    <w:p w14:paraId="7B2C9F0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(6, 'Shirt B', 'Clothing', 50),</w:t>
      </w:r>
    </w:p>
    <w:p w14:paraId="68DDDD5F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(7, 'Jacket A', 'Clothing', 100);</w:t>
      </w:r>
    </w:p>
    <w:p w14:paraId="28734E0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This creates the table and inserts sample data for testing.</w:t>
      </w:r>
    </w:p>
    <w:p w14:paraId="2F5365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DEE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 xml:space="preserve">Query 1: Using </w:t>
      </w:r>
      <w:r>
        <w:rPr>
          <w:rStyle w:val="44"/>
          <w:rFonts w:hint="default" w:ascii="Times New Roman" w:hAnsi="Times New Roman" w:cs="Times New Roman"/>
        </w:rPr>
        <w:t>ROW_NUMBER()</w:t>
      </w:r>
    </w:p>
    <w:p w14:paraId="3211AEF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SELECT *,</w:t>
      </w:r>
    </w:p>
    <w:p w14:paraId="6262A83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ROW_NUMBER() OVER (PARTITION BY Category ORDER BY Price DESC) AS row_num</w:t>
      </w:r>
    </w:p>
    <w:p w14:paraId="6D5BE3E4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FROM Products;</w:t>
      </w:r>
    </w:p>
    <w:p w14:paraId="4E499B79">
      <w:pPr>
        <w:pStyle w:val="85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Output:</w:t>
      </w:r>
    </w:p>
    <w:p w14:paraId="650A2D00">
      <w:pPr>
        <w:pStyle w:val="85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3515" cy="1724025"/>
            <wp:effectExtent l="0" t="0" r="6985" b="3175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F0B8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AF5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92"/>
          <w:rFonts w:hint="default" w:ascii="Times New Roman" w:hAnsi="Times New Roman" w:cs="Times New Roman"/>
          <w:b/>
          <w:bCs/>
        </w:rPr>
        <w:t xml:space="preserve">Query 2: Using </w:t>
      </w:r>
      <w:r>
        <w:rPr>
          <w:rStyle w:val="44"/>
          <w:rFonts w:hint="default" w:ascii="Times New Roman" w:hAnsi="Times New Roman" w:cs="Times New Roman"/>
        </w:rPr>
        <w:t>RANK()</w:t>
      </w:r>
    </w:p>
    <w:p w14:paraId="73F6F82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SELECT *,</w:t>
      </w:r>
    </w:p>
    <w:p w14:paraId="555095E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RANK() OVER (PARTITION BY Category ORDER BY Price DESC) AS rank_num</w:t>
      </w:r>
    </w:p>
    <w:p w14:paraId="36D98F7C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FROM Products;</w:t>
      </w:r>
    </w:p>
    <w:p w14:paraId="2CAD8EAA">
      <w:pPr>
        <w:pStyle w:val="85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Output:</w:t>
      </w:r>
    </w:p>
    <w:p w14:paraId="1D1B11B6">
      <w:pPr>
        <w:pStyle w:val="85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1610" cy="1736725"/>
            <wp:effectExtent l="0" t="0" r="8890" b="3175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21B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294A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 xml:space="preserve">Query 3: Using </w:t>
      </w:r>
      <w:r>
        <w:rPr>
          <w:rStyle w:val="44"/>
          <w:rFonts w:hint="default" w:ascii="Times New Roman" w:hAnsi="Times New Roman" w:cs="Times New Roman"/>
        </w:rPr>
        <w:t>DENSE_RANK()</w:t>
      </w:r>
    </w:p>
    <w:p w14:paraId="5C50719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SELECT *,</w:t>
      </w:r>
    </w:p>
    <w:p w14:paraId="6495201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DENSE_RANK() OVER (PARTITION BY Category ORDER BY Price DESC) AS dense_rank_num</w:t>
      </w:r>
    </w:p>
    <w:p w14:paraId="56160ED3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FROM Products;</w:t>
      </w:r>
    </w:p>
    <w:p w14:paraId="678738CE">
      <w:pPr>
        <w:pStyle w:val="85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  <w:vertAlign w:val="baseline"/>
        </w:rPr>
      </w:pPr>
      <w:r>
        <w:rPr>
          <w:rStyle w:val="92"/>
          <w:rFonts w:hint="default" w:ascii="Times New Roman" w:hAnsi="Times New Roman" w:cs="Times New Roman"/>
        </w:rPr>
        <w:t>Output:</w:t>
      </w:r>
    </w:p>
    <w:p w14:paraId="661011D5">
      <w:pPr>
        <w:pStyle w:val="85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4785" cy="1727200"/>
            <wp:effectExtent l="0" t="0" r="5715" b="0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FF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35C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Query 4: Top 3 Most Expensive Products in Each Category</w:t>
      </w:r>
    </w:p>
    <w:p w14:paraId="2010E18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SELECT *</w:t>
      </w:r>
    </w:p>
    <w:p w14:paraId="7E93FF5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FROM (</w:t>
      </w:r>
    </w:p>
    <w:p w14:paraId="01353BA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SELECT *,</w:t>
      </w:r>
    </w:p>
    <w:p w14:paraId="2EC7399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ROW_NUMBER() OVER (PARTITION BY Category ORDER BY Price DESC) AS row_num</w:t>
      </w:r>
    </w:p>
    <w:p w14:paraId="117A3E3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FROM Products</w:t>
      </w:r>
    </w:p>
    <w:p w14:paraId="6920896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) AS ranked</w:t>
      </w:r>
    </w:p>
    <w:p w14:paraId="2BA76800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WHERE row_num &lt;= 3;</w:t>
      </w:r>
    </w:p>
    <w:p w14:paraId="5802F865">
      <w:pPr>
        <w:pStyle w:val="85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Output:</w:t>
      </w:r>
    </w:p>
    <w:p w14:paraId="2385B0F0">
      <w:pPr>
        <w:pStyle w:val="85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0340" cy="1563370"/>
            <wp:effectExtent l="0" t="0" r="10160" b="1143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D0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FB2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6455DEA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 this assignment, we practiced using </w:t>
      </w:r>
      <w:r>
        <w:rPr>
          <w:rStyle w:val="44"/>
          <w:rFonts w:hint="default" w:ascii="Times New Roman" w:hAnsi="Times New Roman" w:cs="Times New Roman"/>
        </w:rPr>
        <w:t>ROW_NUMBER()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4"/>
          <w:rFonts w:hint="default" w:ascii="Times New Roman" w:hAnsi="Times New Roman" w:cs="Times New Roman"/>
        </w:rPr>
        <w:t>RANK()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44"/>
          <w:rFonts w:hint="default" w:ascii="Times New Roman" w:hAnsi="Times New Roman" w:cs="Times New Roman"/>
        </w:rPr>
        <w:t>DENSE_RANK()</w:t>
      </w:r>
      <w:r>
        <w:rPr>
          <w:rFonts w:hint="default" w:ascii="Times New Roman" w:hAnsi="Times New Roman" w:cs="Times New Roman"/>
        </w:rPr>
        <w:t xml:space="preserve"> with </w:t>
      </w:r>
      <w:r>
        <w:rPr>
          <w:rStyle w:val="44"/>
          <w:rFonts w:hint="default" w:ascii="Times New Roman" w:hAnsi="Times New Roman" w:cs="Times New Roman"/>
        </w:rPr>
        <w:t>PARTITION BY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44"/>
          <w:rFonts w:hint="default" w:ascii="Times New Roman" w:hAnsi="Times New Roman" w:cs="Times New Roman"/>
        </w:rPr>
        <w:t>ORDER BY</w:t>
      </w:r>
      <w:r>
        <w:rPr>
          <w:rFonts w:hint="default" w:ascii="Times New Roman" w:hAnsi="Times New Roman" w:cs="Times New Roman"/>
        </w:rPr>
        <w:t xml:space="preserve"> to rank products by price within each category. We also retrieved the </w:t>
      </w:r>
      <w:r>
        <w:rPr>
          <w:rStyle w:val="92"/>
          <w:rFonts w:hint="default" w:ascii="Times New Roman" w:hAnsi="Times New Roman" w:cs="Times New Roman"/>
        </w:rPr>
        <w:t>top 3 most expensive products</w:t>
      </w:r>
      <w:r>
        <w:rPr>
          <w:rFonts w:hint="default" w:ascii="Times New Roman" w:hAnsi="Times New Roman" w:cs="Times New Roman"/>
        </w:rPr>
        <w:t xml:space="preserve"> in each category using a subquery with </w:t>
      </w:r>
      <w:r>
        <w:rPr>
          <w:rStyle w:val="44"/>
          <w:rFonts w:hint="default" w:ascii="Times New Roman" w:hAnsi="Times New Roman" w:cs="Times New Roman"/>
        </w:rPr>
        <w:t>ROW_NUMBER()</w:t>
      </w:r>
      <w:r>
        <w:rPr>
          <w:rFonts w:hint="default" w:ascii="Times New Roman" w:hAnsi="Times New Roman" w:cs="Times New Roman"/>
        </w:rPr>
        <w:t>.</w:t>
      </w:r>
    </w:p>
    <w:p w14:paraId="05277B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BDD1A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2F78C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B071A6"/>
    <w:rsid w:val="1B227A95"/>
    <w:rsid w:val="1C2342B3"/>
    <w:rsid w:val="782F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ahoma" w:eastAsiaTheme="minorEastAsia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188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2025-06-29T04:13:00Z</dcterms:created>
  <dc:creator>Aditya Rajput</dc:creator>
  <cp:lastModifiedBy>Aditya Rajput</cp:lastModifiedBy>
  <dcterms:modified xsi:type="dcterms:W3CDTF">2025-06-29T04:26:41Z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27F8E96A1E0A4002ACE2CC2560417D8D_11</vt:lpwstr>
  </property>
</Properties>
</file>